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772AA" w14:textId="77777777" w:rsidR="000570A3" w:rsidRDefault="00000000">
      <w:pPr>
        <w:rPr>
          <w:rFonts w:cs="Arial"/>
          <w:b/>
          <w:sz w:val="24"/>
          <w:szCs w:val="24"/>
        </w:rPr>
      </w:pPr>
      <w:proofErr w:type="spellStart"/>
      <w:r>
        <w:rPr>
          <w:rFonts w:cs="Arial"/>
          <w:b/>
          <w:sz w:val="24"/>
          <w:szCs w:val="24"/>
        </w:rPr>
        <w:t>Catatan</w:t>
      </w:r>
      <w:proofErr w:type="spellEnd"/>
      <w:r>
        <w:rPr>
          <w:rFonts w:cs="Arial"/>
          <w:b/>
          <w:sz w:val="24"/>
          <w:szCs w:val="24"/>
        </w:rPr>
        <w:t xml:space="preserve"> </w:t>
      </w:r>
      <w:proofErr w:type="spellStart"/>
      <w:r>
        <w:rPr>
          <w:rFonts w:cs="Arial"/>
          <w:b/>
          <w:sz w:val="24"/>
          <w:szCs w:val="24"/>
        </w:rPr>
        <w:t>untuk</w:t>
      </w:r>
      <w:proofErr w:type="spellEnd"/>
      <w:r>
        <w:rPr>
          <w:rFonts w:cs="Arial"/>
          <w:b/>
          <w:sz w:val="24"/>
          <w:szCs w:val="24"/>
        </w:rPr>
        <w:t xml:space="preserve"> Pak </w:t>
      </w:r>
      <w:proofErr w:type="gramStart"/>
      <w:r>
        <w:rPr>
          <w:rFonts w:cs="Arial"/>
          <w:b/>
          <w:sz w:val="24"/>
          <w:szCs w:val="24"/>
        </w:rPr>
        <w:t>Ramono :</w:t>
      </w:r>
      <w:proofErr w:type="gramEnd"/>
    </w:p>
    <w:p w14:paraId="11D696A3" w14:textId="77777777" w:rsidR="000570A3" w:rsidRDefault="00000000">
      <w:pPr>
        <w:numPr>
          <w:ilvl w:val="0"/>
          <w:numId w:val="7"/>
        </w:numPr>
        <w:rPr>
          <w:rFonts w:cs="Arial"/>
          <w:b/>
          <w:sz w:val="24"/>
          <w:szCs w:val="24"/>
        </w:rPr>
      </w:pPr>
      <w:r>
        <w:rPr>
          <w:rFonts w:cs="Arial"/>
          <w:b/>
          <w:sz w:val="24"/>
          <w:szCs w:val="24"/>
        </w:rPr>
        <w:t xml:space="preserve">Coba di </w:t>
      </w:r>
      <w:proofErr w:type="spellStart"/>
      <w:r>
        <w:rPr>
          <w:rFonts w:cs="Arial"/>
          <w:b/>
          <w:sz w:val="24"/>
          <w:szCs w:val="24"/>
        </w:rPr>
        <w:t>jelaskan</w:t>
      </w:r>
      <w:proofErr w:type="spellEnd"/>
      <w:r>
        <w:rPr>
          <w:rFonts w:cs="Arial"/>
          <w:b/>
          <w:sz w:val="24"/>
          <w:szCs w:val="24"/>
        </w:rPr>
        <w:t xml:space="preserve"> </w:t>
      </w:r>
      <w:proofErr w:type="spellStart"/>
      <w:r>
        <w:rPr>
          <w:rFonts w:cs="Arial"/>
          <w:b/>
          <w:sz w:val="24"/>
          <w:szCs w:val="24"/>
        </w:rPr>
        <w:t>lebih</w:t>
      </w:r>
      <w:proofErr w:type="spellEnd"/>
      <w:r>
        <w:rPr>
          <w:rFonts w:cs="Arial"/>
          <w:b/>
          <w:sz w:val="24"/>
          <w:szCs w:val="24"/>
        </w:rPr>
        <w:t xml:space="preserve"> </w:t>
      </w:r>
      <w:proofErr w:type="spellStart"/>
      <w:r>
        <w:rPr>
          <w:rFonts w:cs="Arial"/>
          <w:b/>
          <w:sz w:val="24"/>
          <w:szCs w:val="24"/>
        </w:rPr>
        <w:t>spesifik</w:t>
      </w:r>
      <w:proofErr w:type="spellEnd"/>
      <w:r>
        <w:rPr>
          <w:rFonts w:cs="Arial"/>
          <w:b/>
          <w:sz w:val="24"/>
          <w:szCs w:val="24"/>
        </w:rPr>
        <w:t xml:space="preserve"> </w:t>
      </w:r>
      <w:proofErr w:type="spellStart"/>
      <w:r>
        <w:rPr>
          <w:rFonts w:cs="Arial"/>
          <w:b/>
          <w:sz w:val="24"/>
          <w:szCs w:val="24"/>
        </w:rPr>
        <w:t>arsip</w:t>
      </w:r>
      <w:proofErr w:type="spellEnd"/>
      <w:r>
        <w:rPr>
          <w:rFonts w:cs="Arial"/>
          <w:b/>
          <w:sz w:val="24"/>
          <w:szCs w:val="24"/>
        </w:rPr>
        <w:t xml:space="preserve"> data </w:t>
      </w:r>
      <w:proofErr w:type="spellStart"/>
      <w:r>
        <w:rPr>
          <w:rFonts w:cs="Arial"/>
          <w:b/>
          <w:sz w:val="24"/>
          <w:szCs w:val="24"/>
        </w:rPr>
        <w:t>keimigrasian</w:t>
      </w:r>
      <w:proofErr w:type="spellEnd"/>
      <w:r>
        <w:rPr>
          <w:rFonts w:cs="Arial"/>
          <w:b/>
          <w:sz w:val="24"/>
          <w:szCs w:val="24"/>
        </w:rPr>
        <w:t xml:space="preserve"> </w:t>
      </w:r>
      <w:proofErr w:type="spellStart"/>
      <w:r>
        <w:rPr>
          <w:rFonts w:cs="Arial"/>
          <w:b/>
          <w:sz w:val="24"/>
          <w:szCs w:val="24"/>
        </w:rPr>
        <w:t>itu</w:t>
      </w:r>
      <w:proofErr w:type="spellEnd"/>
      <w:r>
        <w:rPr>
          <w:rFonts w:cs="Arial"/>
          <w:b/>
          <w:sz w:val="24"/>
          <w:szCs w:val="24"/>
        </w:rPr>
        <w:t xml:space="preserve"> </w:t>
      </w:r>
      <w:proofErr w:type="spellStart"/>
      <w:proofErr w:type="gramStart"/>
      <w:r>
        <w:rPr>
          <w:rFonts w:cs="Arial"/>
          <w:b/>
          <w:sz w:val="24"/>
          <w:szCs w:val="24"/>
        </w:rPr>
        <w:t>apa</w:t>
      </w:r>
      <w:proofErr w:type="spellEnd"/>
      <w:r>
        <w:rPr>
          <w:rFonts w:cs="Arial"/>
          <w:b/>
          <w:sz w:val="24"/>
          <w:szCs w:val="24"/>
        </w:rPr>
        <w:t>..?</w:t>
      </w:r>
      <w:proofErr w:type="gramEnd"/>
      <w:r>
        <w:rPr>
          <w:rFonts w:cs="Arial"/>
          <w:b/>
          <w:sz w:val="24"/>
          <w:szCs w:val="24"/>
        </w:rPr>
        <w:t xml:space="preserve">, </w:t>
      </w:r>
      <w:proofErr w:type="spellStart"/>
      <w:r>
        <w:rPr>
          <w:rFonts w:cs="Arial"/>
          <w:b/>
          <w:sz w:val="24"/>
          <w:szCs w:val="24"/>
        </w:rPr>
        <w:t>apakah</w:t>
      </w:r>
      <w:proofErr w:type="spellEnd"/>
      <w:r>
        <w:rPr>
          <w:rFonts w:cs="Arial"/>
          <w:b/>
          <w:sz w:val="24"/>
          <w:szCs w:val="24"/>
        </w:rPr>
        <w:t xml:space="preserve"> </w:t>
      </w:r>
      <w:proofErr w:type="spellStart"/>
      <w:r>
        <w:rPr>
          <w:rFonts w:cs="Arial"/>
          <w:b/>
          <w:sz w:val="24"/>
          <w:szCs w:val="24"/>
        </w:rPr>
        <w:t>paspor</w:t>
      </w:r>
      <w:proofErr w:type="spellEnd"/>
      <w:r>
        <w:rPr>
          <w:rFonts w:cs="Arial"/>
          <w:b/>
          <w:sz w:val="24"/>
          <w:szCs w:val="24"/>
        </w:rPr>
        <w:t xml:space="preserve"> </w:t>
      </w:r>
      <w:proofErr w:type="spellStart"/>
      <w:r>
        <w:rPr>
          <w:rFonts w:cs="Arial"/>
          <w:b/>
          <w:sz w:val="24"/>
          <w:szCs w:val="24"/>
        </w:rPr>
        <w:t>nya</w:t>
      </w:r>
      <w:proofErr w:type="spellEnd"/>
      <w:r>
        <w:rPr>
          <w:rFonts w:cs="Arial"/>
          <w:b/>
          <w:sz w:val="24"/>
          <w:szCs w:val="24"/>
        </w:rPr>
        <w:t xml:space="preserve"> </w:t>
      </w:r>
      <w:proofErr w:type="spellStart"/>
      <w:r>
        <w:rPr>
          <w:rFonts w:cs="Arial"/>
          <w:b/>
          <w:sz w:val="24"/>
          <w:szCs w:val="24"/>
        </w:rPr>
        <w:t>atau</w:t>
      </w:r>
      <w:proofErr w:type="spellEnd"/>
      <w:r>
        <w:rPr>
          <w:rFonts w:cs="Arial"/>
          <w:b/>
          <w:sz w:val="24"/>
          <w:szCs w:val="24"/>
        </w:rPr>
        <w:t xml:space="preserve"> </w:t>
      </w:r>
      <w:proofErr w:type="spellStart"/>
      <w:r>
        <w:rPr>
          <w:rFonts w:cs="Arial"/>
          <w:b/>
          <w:sz w:val="24"/>
          <w:szCs w:val="24"/>
        </w:rPr>
        <w:t>berkas</w:t>
      </w:r>
      <w:proofErr w:type="spellEnd"/>
      <w:r>
        <w:rPr>
          <w:rFonts w:cs="Arial"/>
          <w:b/>
          <w:sz w:val="24"/>
          <w:szCs w:val="24"/>
        </w:rPr>
        <w:t xml:space="preserve"> yang </w:t>
      </w:r>
      <w:proofErr w:type="spellStart"/>
      <w:r>
        <w:rPr>
          <w:rFonts w:cs="Arial"/>
          <w:b/>
          <w:sz w:val="24"/>
          <w:szCs w:val="24"/>
        </w:rPr>
        <w:t>disampaikan</w:t>
      </w:r>
      <w:proofErr w:type="spellEnd"/>
      <w:r>
        <w:rPr>
          <w:rFonts w:cs="Arial"/>
          <w:b/>
          <w:sz w:val="24"/>
          <w:szCs w:val="24"/>
        </w:rPr>
        <w:t xml:space="preserve"> </w:t>
      </w:r>
      <w:proofErr w:type="spellStart"/>
      <w:r>
        <w:rPr>
          <w:rFonts w:cs="Arial"/>
          <w:b/>
          <w:sz w:val="24"/>
          <w:szCs w:val="24"/>
        </w:rPr>
        <w:t>pemohon</w:t>
      </w:r>
      <w:proofErr w:type="spellEnd"/>
      <w:r>
        <w:rPr>
          <w:rFonts w:cs="Arial"/>
          <w:b/>
          <w:sz w:val="24"/>
          <w:szCs w:val="24"/>
        </w:rPr>
        <w:t xml:space="preserve"> </w:t>
      </w:r>
      <w:proofErr w:type="spellStart"/>
      <w:r>
        <w:rPr>
          <w:rFonts w:cs="Arial"/>
          <w:b/>
          <w:sz w:val="24"/>
          <w:szCs w:val="24"/>
        </w:rPr>
        <w:t>untuk</w:t>
      </w:r>
      <w:proofErr w:type="spellEnd"/>
      <w:r>
        <w:rPr>
          <w:rFonts w:cs="Arial"/>
          <w:b/>
          <w:sz w:val="24"/>
          <w:szCs w:val="24"/>
        </w:rPr>
        <w:t xml:space="preserve"> </w:t>
      </w:r>
      <w:proofErr w:type="spellStart"/>
      <w:r>
        <w:rPr>
          <w:rFonts w:cs="Arial"/>
          <w:b/>
          <w:sz w:val="24"/>
          <w:szCs w:val="24"/>
        </w:rPr>
        <w:t>mengurus</w:t>
      </w:r>
      <w:proofErr w:type="spellEnd"/>
      <w:r>
        <w:rPr>
          <w:rFonts w:cs="Arial"/>
          <w:b/>
          <w:sz w:val="24"/>
          <w:szCs w:val="24"/>
        </w:rPr>
        <w:t xml:space="preserve"> </w:t>
      </w:r>
      <w:proofErr w:type="spellStart"/>
      <w:proofErr w:type="gramStart"/>
      <w:r>
        <w:rPr>
          <w:rFonts w:cs="Arial"/>
          <w:b/>
          <w:sz w:val="24"/>
          <w:szCs w:val="24"/>
        </w:rPr>
        <w:t>paspor</w:t>
      </w:r>
      <w:proofErr w:type="spellEnd"/>
      <w:r>
        <w:rPr>
          <w:rFonts w:cs="Arial"/>
          <w:b/>
          <w:sz w:val="24"/>
          <w:szCs w:val="24"/>
        </w:rPr>
        <w:t xml:space="preserve"> ?</w:t>
      </w:r>
      <w:proofErr w:type="gramEnd"/>
    </w:p>
    <w:p w14:paraId="705DAB80" w14:textId="77777777" w:rsidR="000570A3" w:rsidRDefault="00000000">
      <w:pPr>
        <w:numPr>
          <w:ilvl w:val="0"/>
          <w:numId w:val="7"/>
        </w:numPr>
        <w:rPr>
          <w:rFonts w:cs="Arial"/>
          <w:b/>
          <w:sz w:val="24"/>
          <w:szCs w:val="24"/>
        </w:rPr>
      </w:pPr>
      <w:r>
        <w:rPr>
          <w:rFonts w:cs="Arial"/>
          <w:b/>
          <w:sz w:val="24"/>
          <w:szCs w:val="24"/>
        </w:rPr>
        <w:t xml:space="preserve">Data yang di </w:t>
      </w:r>
      <w:proofErr w:type="spellStart"/>
      <w:r>
        <w:rPr>
          <w:rFonts w:cs="Arial"/>
          <w:b/>
          <w:sz w:val="24"/>
          <w:szCs w:val="24"/>
        </w:rPr>
        <w:t>tabel</w:t>
      </w:r>
      <w:proofErr w:type="spellEnd"/>
      <w:r>
        <w:rPr>
          <w:rFonts w:cs="Arial"/>
          <w:b/>
          <w:sz w:val="24"/>
          <w:szCs w:val="24"/>
        </w:rPr>
        <w:t xml:space="preserve"> 2025 dan 2026 </w:t>
      </w:r>
      <w:proofErr w:type="spellStart"/>
      <w:r>
        <w:rPr>
          <w:rFonts w:cs="Arial"/>
          <w:b/>
          <w:sz w:val="24"/>
          <w:szCs w:val="24"/>
        </w:rPr>
        <w:t>itu</w:t>
      </w:r>
      <w:proofErr w:type="spellEnd"/>
      <w:r>
        <w:rPr>
          <w:rFonts w:cs="Arial"/>
          <w:b/>
          <w:sz w:val="24"/>
          <w:szCs w:val="24"/>
        </w:rPr>
        <w:t xml:space="preserve"> </w:t>
      </w:r>
      <w:proofErr w:type="spellStart"/>
      <w:r>
        <w:rPr>
          <w:rFonts w:cs="Arial"/>
          <w:b/>
          <w:sz w:val="24"/>
          <w:szCs w:val="24"/>
        </w:rPr>
        <w:t>banyaknya</w:t>
      </w:r>
      <w:proofErr w:type="spellEnd"/>
      <w:r>
        <w:rPr>
          <w:rFonts w:cs="Arial"/>
          <w:b/>
          <w:sz w:val="24"/>
          <w:szCs w:val="24"/>
        </w:rPr>
        <w:t xml:space="preserve"> </w:t>
      </w:r>
      <w:proofErr w:type="spellStart"/>
      <w:r>
        <w:rPr>
          <w:rFonts w:cs="Arial"/>
          <w:b/>
          <w:sz w:val="24"/>
          <w:szCs w:val="24"/>
        </w:rPr>
        <w:t>berkas</w:t>
      </w:r>
      <w:proofErr w:type="spellEnd"/>
      <w:r>
        <w:rPr>
          <w:rFonts w:cs="Arial"/>
          <w:b/>
          <w:sz w:val="24"/>
          <w:szCs w:val="24"/>
        </w:rPr>
        <w:t xml:space="preserve"> </w:t>
      </w:r>
      <w:proofErr w:type="spellStart"/>
      <w:r>
        <w:rPr>
          <w:rFonts w:cs="Arial"/>
          <w:b/>
          <w:sz w:val="24"/>
          <w:szCs w:val="24"/>
        </w:rPr>
        <w:t>atau</w:t>
      </w:r>
      <w:proofErr w:type="spellEnd"/>
      <w:r>
        <w:rPr>
          <w:rFonts w:cs="Arial"/>
          <w:b/>
          <w:sz w:val="24"/>
          <w:szCs w:val="24"/>
        </w:rPr>
        <w:t xml:space="preserve"> </w:t>
      </w:r>
      <w:proofErr w:type="spellStart"/>
      <w:r>
        <w:rPr>
          <w:rFonts w:cs="Arial"/>
          <w:b/>
          <w:sz w:val="24"/>
          <w:szCs w:val="24"/>
        </w:rPr>
        <w:t>jumlah</w:t>
      </w:r>
      <w:proofErr w:type="spellEnd"/>
      <w:r>
        <w:rPr>
          <w:rFonts w:cs="Arial"/>
          <w:b/>
          <w:sz w:val="24"/>
          <w:szCs w:val="24"/>
        </w:rPr>
        <w:t xml:space="preserve"> </w:t>
      </w:r>
      <w:proofErr w:type="spellStart"/>
      <w:r>
        <w:rPr>
          <w:rFonts w:cs="Arial"/>
          <w:b/>
          <w:sz w:val="24"/>
          <w:szCs w:val="24"/>
        </w:rPr>
        <w:t>paspor</w:t>
      </w:r>
      <w:proofErr w:type="spellEnd"/>
      <w:r>
        <w:rPr>
          <w:rFonts w:cs="Arial"/>
          <w:b/>
          <w:sz w:val="24"/>
          <w:szCs w:val="24"/>
        </w:rPr>
        <w:t xml:space="preserve"> yang </w:t>
      </w:r>
      <w:proofErr w:type="spellStart"/>
      <w:r>
        <w:rPr>
          <w:rFonts w:cs="Arial"/>
          <w:b/>
          <w:sz w:val="24"/>
          <w:szCs w:val="24"/>
        </w:rPr>
        <w:t>terbit</w:t>
      </w:r>
      <w:proofErr w:type="spellEnd"/>
      <w:proofErr w:type="gramStart"/>
      <w:r>
        <w:rPr>
          <w:rFonts w:cs="Arial"/>
          <w:b/>
          <w:sz w:val="24"/>
          <w:szCs w:val="24"/>
        </w:rPr>
        <w:t>…?.</w:t>
      </w:r>
      <w:proofErr w:type="gramEnd"/>
      <w:r>
        <w:rPr>
          <w:rFonts w:cs="Arial"/>
          <w:b/>
          <w:sz w:val="24"/>
          <w:szCs w:val="24"/>
        </w:rPr>
        <w:t xml:space="preserve"> (</w:t>
      </w:r>
      <w:proofErr w:type="spellStart"/>
      <w:r>
        <w:rPr>
          <w:rFonts w:cs="Arial"/>
          <w:b/>
          <w:sz w:val="24"/>
          <w:szCs w:val="24"/>
        </w:rPr>
        <w:t>Tambahkan</w:t>
      </w:r>
      <w:proofErr w:type="spellEnd"/>
      <w:r>
        <w:rPr>
          <w:rFonts w:cs="Arial"/>
          <w:b/>
          <w:sz w:val="24"/>
          <w:szCs w:val="24"/>
        </w:rPr>
        <w:t xml:space="preserve"> </w:t>
      </w:r>
      <w:proofErr w:type="spellStart"/>
      <w:r>
        <w:rPr>
          <w:rFonts w:cs="Arial"/>
          <w:b/>
          <w:sz w:val="24"/>
          <w:szCs w:val="24"/>
        </w:rPr>
        <w:t>narasi</w:t>
      </w:r>
      <w:proofErr w:type="spellEnd"/>
      <w:r>
        <w:rPr>
          <w:rFonts w:cs="Arial"/>
          <w:b/>
          <w:sz w:val="24"/>
          <w:szCs w:val="24"/>
        </w:rPr>
        <w:t xml:space="preserve"> </w:t>
      </w:r>
      <w:proofErr w:type="spellStart"/>
      <w:r>
        <w:rPr>
          <w:rFonts w:cs="Arial"/>
          <w:b/>
          <w:sz w:val="24"/>
          <w:szCs w:val="24"/>
        </w:rPr>
        <w:t>pengantar</w:t>
      </w:r>
      <w:proofErr w:type="spellEnd"/>
      <w:r>
        <w:rPr>
          <w:rFonts w:cs="Arial"/>
          <w:b/>
          <w:sz w:val="24"/>
          <w:szCs w:val="24"/>
        </w:rPr>
        <w:t xml:space="preserve"> </w:t>
      </w:r>
      <w:proofErr w:type="spellStart"/>
      <w:r>
        <w:rPr>
          <w:rFonts w:cs="Arial"/>
          <w:b/>
          <w:sz w:val="24"/>
          <w:szCs w:val="24"/>
        </w:rPr>
        <w:t>sebelum</w:t>
      </w:r>
      <w:proofErr w:type="spellEnd"/>
      <w:r>
        <w:rPr>
          <w:rFonts w:cs="Arial"/>
          <w:b/>
          <w:sz w:val="24"/>
          <w:szCs w:val="24"/>
        </w:rPr>
        <w:t xml:space="preserve"> </w:t>
      </w:r>
      <w:proofErr w:type="spellStart"/>
      <w:r>
        <w:rPr>
          <w:rFonts w:cs="Arial"/>
          <w:b/>
          <w:sz w:val="24"/>
          <w:szCs w:val="24"/>
        </w:rPr>
        <w:t>tabel</w:t>
      </w:r>
      <w:proofErr w:type="spellEnd"/>
      <w:r>
        <w:rPr>
          <w:rFonts w:cs="Arial"/>
          <w:b/>
          <w:sz w:val="24"/>
          <w:szCs w:val="24"/>
        </w:rPr>
        <w:t xml:space="preserve"> </w:t>
      </w:r>
      <w:proofErr w:type="spellStart"/>
      <w:r>
        <w:rPr>
          <w:rFonts w:cs="Arial"/>
          <w:b/>
          <w:sz w:val="24"/>
          <w:szCs w:val="24"/>
        </w:rPr>
        <w:t>tsb</w:t>
      </w:r>
      <w:proofErr w:type="spellEnd"/>
      <w:r>
        <w:rPr>
          <w:rFonts w:cs="Arial"/>
          <w:b/>
          <w:sz w:val="24"/>
          <w:szCs w:val="24"/>
        </w:rPr>
        <w:t>)</w:t>
      </w:r>
    </w:p>
    <w:p w14:paraId="548947DB" w14:textId="77777777" w:rsidR="000570A3" w:rsidRDefault="00000000">
      <w:pPr>
        <w:numPr>
          <w:ilvl w:val="0"/>
          <w:numId w:val="7"/>
        </w:numPr>
        <w:rPr>
          <w:rFonts w:cs="Arial"/>
          <w:b/>
          <w:sz w:val="24"/>
          <w:szCs w:val="24"/>
        </w:rPr>
      </w:pPr>
      <w:proofErr w:type="spellStart"/>
      <w:r>
        <w:rPr>
          <w:rFonts w:cs="Arial"/>
          <w:b/>
          <w:sz w:val="24"/>
          <w:szCs w:val="24"/>
        </w:rPr>
        <w:t>Gambarkan</w:t>
      </w:r>
      <w:proofErr w:type="spellEnd"/>
      <w:r>
        <w:rPr>
          <w:rFonts w:cs="Arial"/>
          <w:b/>
          <w:sz w:val="24"/>
          <w:szCs w:val="24"/>
        </w:rPr>
        <w:t xml:space="preserve"> </w:t>
      </w:r>
      <w:proofErr w:type="spellStart"/>
      <w:r>
        <w:rPr>
          <w:rFonts w:cs="Arial"/>
          <w:b/>
          <w:sz w:val="24"/>
          <w:szCs w:val="24"/>
        </w:rPr>
        <w:t>alur</w:t>
      </w:r>
      <w:proofErr w:type="spellEnd"/>
      <w:r>
        <w:rPr>
          <w:rFonts w:cs="Arial"/>
          <w:b/>
          <w:sz w:val="24"/>
          <w:szCs w:val="24"/>
        </w:rPr>
        <w:t xml:space="preserve"> / SOP </w:t>
      </w:r>
      <w:proofErr w:type="spellStart"/>
      <w:r>
        <w:rPr>
          <w:rFonts w:cs="Arial"/>
          <w:b/>
          <w:sz w:val="24"/>
          <w:szCs w:val="24"/>
        </w:rPr>
        <w:t>pemohon</w:t>
      </w:r>
      <w:proofErr w:type="spellEnd"/>
      <w:r>
        <w:rPr>
          <w:rFonts w:cs="Arial"/>
          <w:b/>
          <w:sz w:val="24"/>
          <w:szCs w:val="24"/>
        </w:rPr>
        <w:t xml:space="preserve"> </w:t>
      </w:r>
      <w:proofErr w:type="spellStart"/>
      <w:r>
        <w:rPr>
          <w:rFonts w:cs="Arial"/>
          <w:b/>
          <w:sz w:val="24"/>
          <w:szCs w:val="24"/>
        </w:rPr>
        <w:t>dalam</w:t>
      </w:r>
      <w:proofErr w:type="spellEnd"/>
      <w:r>
        <w:rPr>
          <w:rFonts w:cs="Arial"/>
          <w:b/>
          <w:sz w:val="24"/>
          <w:szCs w:val="24"/>
        </w:rPr>
        <w:t xml:space="preserve"> </w:t>
      </w:r>
      <w:proofErr w:type="spellStart"/>
      <w:r>
        <w:rPr>
          <w:rFonts w:cs="Arial"/>
          <w:b/>
          <w:sz w:val="24"/>
          <w:szCs w:val="24"/>
        </w:rPr>
        <w:t>mengajukan</w:t>
      </w:r>
      <w:proofErr w:type="spellEnd"/>
      <w:r>
        <w:rPr>
          <w:rFonts w:cs="Arial"/>
          <w:b/>
          <w:sz w:val="24"/>
          <w:szCs w:val="24"/>
        </w:rPr>
        <w:t xml:space="preserve"> </w:t>
      </w:r>
      <w:proofErr w:type="spellStart"/>
      <w:r>
        <w:rPr>
          <w:rFonts w:cs="Arial"/>
          <w:b/>
          <w:sz w:val="24"/>
          <w:szCs w:val="24"/>
        </w:rPr>
        <w:t>paspor</w:t>
      </w:r>
      <w:proofErr w:type="spellEnd"/>
      <w:r>
        <w:rPr>
          <w:rFonts w:cs="Arial"/>
          <w:b/>
          <w:sz w:val="24"/>
          <w:szCs w:val="24"/>
        </w:rPr>
        <w:t xml:space="preserve">, </w:t>
      </w:r>
      <w:proofErr w:type="spellStart"/>
      <w:r>
        <w:rPr>
          <w:rFonts w:cs="Arial"/>
          <w:b/>
          <w:sz w:val="24"/>
          <w:szCs w:val="24"/>
        </w:rPr>
        <w:t>termasuk</w:t>
      </w:r>
      <w:proofErr w:type="spellEnd"/>
      <w:r>
        <w:rPr>
          <w:rFonts w:cs="Arial"/>
          <w:b/>
          <w:sz w:val="24"/>
          <w:szCs w:val="24"/>
        </w:rPr>
        <w:t xml:space="preserve"> </w:t>
      </w:r>
      <w:proofErr w:type="spellStart"/>
      <w:r>
        <w:rPr>
          <w:rFonts w:cs="Arial"/>
          <w:b/>
          <w:sz w:val="24"/>
          <w:szCs w:val="24"/>
        </w:rPr>
        <w:t>jenis</w:t>
      </w:r>
      <w:proofErr w:type="spellEnd"/>
      <w:r>
        <w:rPr>
          <w:rFonts w:cs="Arial"/>
          <w:b/>
          <w:sz w:val="24"/>
          <w:szCs w:val="24"/>
        </w:rPr>
        <w:t xml:space="preserve"> </w:t>
      </w:r>
      <w:proofErr w:type="spellStart"/>
      <w:r>
        <w:rPr>
          <w:rFonts w:cs="Arial"/>
          <w:b/>
          <w:sz w:val="24"/>
          <w:szCs w:val="24"/>
        </w:rPr>
        <w:t>berkas</w:t>
      </w:r>
      <w:proofErr w:type="spellEnd"/>
      <w:r>
        <w:rPr>
          <w:rFonts w:cs="Arial"/>
          <w:b/>
          <w:sz w:val="24"/>
          <w:szCs w:val="24"/>
        </w:rPr>
        <w:t xml:space="preserve"> yang </w:t>
      </w:r>
      <w:proofErr w:type="spellStart"/>
      <w:r>
        <w:rPr>
          <w:rFonts w:cs="Arial"/>
          <w:b/>
          <w:sz w:val="24"/>
          <w:szCs w:val="24"/>
        </w:rPr>
        <w:t>diserahkan</w:t>
      </w:r>
      <w:proofErr w:type="spellEnd"/>
      <w:r>
        <w:rPr>
          <w:rFonts w:cs="Arial"/>
          <w:b/>
          <w:sz w:val="24"/>
          <w:szCs w:val="24"/>
        </w:rPr>
        <w:t xml:space="preserve"> </w:t>
      </w:r>
      <w:proofErr w:type="spellStart"/>
      <w:r>
        <w:rPr>
          <w:rFonts w:cs="Arial"/>
          <w:b/>
          <w:sz w:val="24"/>
          <w:szCs w:val="24"/>
        </w:rPr>
        <w:t>apa</w:t>
      </w:r>
      <w:proofErr w:type="spellEnd"/>
      <w:r>
        <w:rPr>
          <w:rFonts w:cs="Arial"/>
          <w:b/>
          <w:sz w:val="24"/>
          <w:szCs w:val="24"/>
        </w:rPr>
        <w:t xml:space="preserve"> </w:t>
      </w:r>
      <w:proofErr w:type="spellStart"/>
      <w:r>
        <w:rPr>
          <w:rFonts w:cs="Arial"/>
          <w:b/>
          <w:sz w:val="24"/>
          <w:szCs w:val="24"/>
        </w:rPr>
        <w:t>saja</w:t>
      </w:r>
      <w:proofErr w:type="spellEnd"/>
      <w:r>
        <w:rPr>
          <w:rFonts w:cs="Arial"/>
          <w:b/>
          <w:sz w:val="24"/>
          <w:szCs w:val="24"/>
        </w:rPr>
        <w:t>…?</w:t>
      </w:r>
    </w:p>
    <w:p w14:paraId="31968E3A" w14:textId="77777777" w:rsidR="000570A3" w:rsidRDefault="00000000">
      <w:pPr>
        <w:numPr>
          <w:ilvl w:val="0"/>
          <w:numId w:val="7"/>
        </w:numPr>
        <w:rPr>
          <w:rFonts w:cs="Arial"/>
          <w:b/>
          <w:sz w:val="24"/>
          <w:szCs w:val="24"/>
        </w:rPr>
      </w:pPr>
      <w:proofErr w:type="spellStart"/>
      <w:r>
        <w:rPr>
          <w:rFonts w:cs="Arial"/>
          <w:b/>
          <w:sz w:val="24"/>
          <w:szCs w:val="24"/>
        </w:rPr>
        <w:t>Tambahkan</w:t>
      </w:r>
      <w:proofErr w:type="spellEnd"/>
      <w:r>
        <w:rPr>
          <w:rFonts w:cs="Arial"/>
          <w:b/>
          <w:sz w:val="24"/>
          <w:szCs w:val="24"/>
        </w:rPr>
        <w:t xml:space="preserve"> </w:t>
      </w:r>
      <w:proofErr w:type="spellStart"/>
      <w:r>
        <w:rPr>
          <w:rFonts w:cs="Arial"/>
          <w:b/>
          <w:sz w:val="24"/>
          <w:szCs w:val="24"/>
        </w:rPr>
        <w:t>beberapa</w:t>
      </w:r>
      <w:proofErr w:type="spellEnd"/>
      <w:r>
        <w:rPr>
          <w:rFonts w:cs="Arial"/>
          <w:b/>
          <w:sz w:val="24"/>
          <w:szCs w:val="24"/>
        </w:rPr>
        <w:t xml:space="preserve"> data yang </w:t>
      </w:r>
      <w:proofErr w:type="spellStart"/>
      <w:r>
        <w:rPr>
          <w:rFonts w:cs="Arial"/>
          <w:b/>
          <w:sz w:val="24"/>
          <w:szCs w:val="24"/>
        </w:rPr>
        <w:t>menguatkan</w:t>
      </w:r>
      <w:proofErr w:type="spellEnd"/>
      <w:r>
        <w:rPr>
          <w:rFonts w:cs="Arial"/>
          <w:b/>
          <w:sz w:val="24"/>
          <w:szCs w:val="24"/>
        </w:rPr>
        <w:t xml:space="preserve"> </w:t>
      </w:r>
      <w:proofErr w:type="spellStart"/>
      <w:r>
        <w:rPr>
          <w:rFonts w:cs="Arial"/>
          <w:b/>
          <w:sz w:val="24"/>
          <w:szCs w:val="24"/>
        </w:rPr>
        <w:t>masalah</w:t>
      </w:r>
      <w:proofErr w:type="spellEnd"/>
      <w:r>
        <w:rPr>
          <w:rFonts w:cs="Arial"/>
          <w:b/>
          <w:sz w:val="24"/>
          <w:szCs w:val="24"/>
        </w:rPr>
        <w:t xml:space="preserve"> </w:t>
      </w:r>
      <w:proofErr w:type="spellStart"/>
      <w:proofErr w:type="gramStart"/>
      <w:r>
        <w:rPr>
          <w:rFonts w:cs="Arial"/>
          <w:b/>
          <w:sz w:val="24"/>
          <w:szCs w:val="24"/>
        </w:rPr>
        <w:t>sbb</w:t>
      </w:r>
      <w:proofErr w:type="spellEnd"/>
      <w:r>
        <w:rPr>
          <w:rFonts w:cs="Arial"/>
          <w:b/>
          <w:sz w:val="24"/>
          <w:szCs w:val="24"/>
        </w:rPr>
        <w:t xml:space="preserve"> :</w:t>
      </w:r>
      <w:proofErr w:type="gramEnd"/>
    </w:p>
    <w:p w14:paraId="77DB0F99" w14:textId="77777777" w:rsidR="000570A3" w:rsidRDefault="00000000">
      <w:pPr>
        <w:numPr>
          <w:ilvl w:val="0"/>
          <w:numId w:val="8"/>
        </w:numPr>
        <w:ind w:leftChars="200" w:left="400"/>
        <w:rPr>
          <w:rFonts w:cs="Arial"/>
          <w:b/>
          <w:sz w:val="24"/>
          <w:szCs w:val="24"/>
        </w:rPr>
      </w:pPr>
      <w:proofErr w:type="spellStart"/>
      <w:r>
        <w:rPr>
          <w:rFonts w:cs="Arial"/>
          <w:b/>
          <w:sz w:val="24"/>
          <w:szCs w:val="24"/>
        </w:rPr>
        <w:t>Berapa</w:t>
      </w:r>
      <w:proofErr w:type="spellEnd"/>
      <w:r>
        <w:rPr>
          <w:rFonts w:cs="Arial"/>
          <w:b/>
          <w:sz w:val="24"/>
          <w:szCs w:val="24"/>
        </w:rPr>
        <w:t xml:space="preserve"> lama </w:t>
      </w:r>
      <w:proofErr w:type="spellStart"/>
      <w:r>
        <w:rPr>
          <w:rFonts w:cs="Arial"/>
          <w:b/>
          <w:sz w:val="24"/>
          <w:szCs w:val="24"/>
        </w:rPr>
        <w:t>waktu</w:t>
      </w:r>
      <w:proofErr w:type="spellEnd"/>
      <w:r>
        <w:rPr>
          <w:rFonts w:cs="Arial"/>
          <w:b/>
          <w:sz w:val="24"/>
          <w:szCs w:val="24"/>
        </w:rPr>
        <w:t xml:space="preserve"> rata-rata </w:t>
      </w:r>
      <w:proofErr w:type="spellStart"/>
      <w:r>
        <w:rPr>
          <w:rFonts w:cs="Arial"/>
          <w:b/>
          <w:sz w:val="24"/>
          <w:szCs w:val="24"/>
        </w:rPr>
        <w:t>untuk</w:t>
      </w:r>
      <w:proofErr w:type="spellEnd"/>
      <w:r>
        <w:rPr>
          <w:rFonts w:cs="Arial"/>
          <w:b/>
          <w:sz w:val="24"/>
          <w:szCs w:val="24"/>
        </w:rPr>
        <w:t xml:space="preserve"> </w:t>
      </w:r>
      <w:proofErr w:type="spellStart"/>
      <w:r>
        <w:rPr>
          <w:rFonts w:cs="Arial"/>
          <w:b/>
          <w:sz w:val="24"/>
          <w:szCs w:val="24"/>
        </w:rPr>
        <w:t>mencari</w:t>
      </w:r>
      <w:proofErr w:type="spellEnd"/>
      <w:r>
        <w:rPr>
          <w:rFonts w:cs="Arial"/>
          <w:b/>
          <w:sz w:val="24"/>
          <w:szCs w:val="24"/>
        </w:rPr>
        <w:t xml:space="preserve"> </w:t>
      </w:r>
      <w:proofErr w:type="spellStart"/>
      <w:r>
        <w:rPr>
          <w:rFonts w:cs="Arial"/>
          <w:b/>
          <w:sz w:val="24"/>
          <w:szCs w:val="24"/>
        </w:rPr>
        <w:t>arsip</w:t>
      </w:r>
      <w:proofErr w:type="spellEnd"/>
      <w:r>
        <w:rPr>
          <w:rFonts w:cs="Arial"/>
          <w:b/>
          <w:sz w:val="24"/>
          <w:szCs w:val="24"/>
        </w:rPr>
        <w:t xml:space="preserve"> </w:t>
      </w:r>
      <w:proofErr w:type="spellStart"/>
      <w:r>
        <w:rPr>
          <w:rFonts w:cs="Arial"/>
          <w:b/>
          <w:sz w:val="24"/>
          <w:szCs w:val="24"/>
        </w:rPr>
        <w:t>saat</w:t>
      </w:r>
      <w:proofErr w:type="spellEnd"/>
      <w:r>
        <w:rPr>
          <w:rFonts w:cs="Arial"/>
          <w:b/>
          <w:sz w:val="24"/>
          <w:szCs w:val="24"/>
        </w:rPr>
        <w:t xml:space="preserve"> </w:t>
      </w:r>
      <w:proofErr w:type="spellStart"/>
      <w:proofErr w:type="gramStart"/>
      <w:r>
        <w:rPr>
          <w:rFonts w:cs="Arial"/>
          <w:b/>
          <w:sz w:val="24"/>
          <w:szCs w:val="24"/>
        </w:rPr>
        <w:t>ini</w:t>
      </w:r>
      <w:proofErr w:type="spellEnd"/>
      <w:r>
        <w:rPr>
          <w:rFonts w:cs="Arial"/>
          <w:b/>
          <w:sz w:val="24"/>
          <w:szCs w:val="24"/>
        </w:rPr>
        <w:t>..?</w:t>
      </w:r>
      <w:proofErr w:type="gramEnd"/>
    </w:p>
    <w:p w14:paraId="29F25A31" w14:textId="77777777" w:rsidR="000570A3" w:rsidRDefault="00000000">
      <w:pPr>
        <w:numPr>
          <w:ilvl w:val="0"/>
          <w:numId w:val="8"/>
        </w:numPr>
        <w:ind w:leftChars="200" w:left="400"/>
        <w:rPr>
          <w:rFonts w:cs="Arial"/>
          <w:b/>
          <w:sz w:val="24"/>
          <w:szCs w:val="24"/>
        </w:rPr>
      </w:pPr>
      <w:proofErr w:type="spellStart"/>
      <w:r>
        <w:rPr>
          <w:rFonts w:cs="Arial"/>
          <w:b/>
          <w:sz w:val="24"/>
          <w:szCs w:val="24"/>
        </w:rPr>
        <w:t>Adakah</w:t>
      </w:r>
      <w:proofErr w:type="spellEnd"/>
      <w:r>
        <w:rPr>
          <w:rFonts w:cs="Arial"/>
          <w:b/>
          <w:sz w:val="24"/>
          <w:szCs w:val="24"/>
        </w:rPr>
        <w:t xml:space="preserve"> </w:t>
      </w:r>
      <w:proofErr w:type="spellStart"/>
      <w:r>
        <w:rPr>
          <w:rFonts w:cs="Arial"/>
          <w:b/>
          <w:sz w:val="24"/>
          <w:szCs w:val="24"/>
        </w:rPr>
        <w:t>persentase</w:t>
      </w:r>
      <w:proofErr w:type="spellEnd"/>
      <w:r>
        <w:rPr>
          <w:rFonts w:cs="Arial"/>
          <w:b/>
          <w:sz w:val="24"/>
          <w:szCs w:val="24"/>
        </w:rPr>
        <w:t xml:space="preserve"> </w:t>
      </w:r>
      <w:proofErr w:type="spellStart"/>
      <w:r>
        <w:rPr>
          <w:rFonts w:cs="Arial"/>
          <w:b/>
          <w:sz w:val="24"/>
          <w:szCs w:val="24"/>
        </w:rPr>
        <w:t>arsip</w:t>
      </w:r>
      <w:proofErr w:type="spellEnd"/>
      <w:r>
        <w:rPr>
          <w:rFonts w:cs="Arial"/>
          <w:b/>
          <w:sz w:val="24"/>
          <w:szCs w:val="24"/>
        </w:rPr>
        <w:t xml:space="preserve"> yang </w:t>
      </w:r>
      <w:proofErr w:type="spellStart"/>
      <w:r>
        <w:rPr>
          <w:rFonts w:cs="Arial"/>
          <w:b/>
          <w:sz w:val="24"/>
          <w:szCs w:val="24"/>
        </w:rPr>
        <w:t>berhasil</w:t>
      </w:r>
      <w:proofErr w:type="spellEnd"/>
      <w:r>
        <w:rPr>
          <w:rFonts w:cs="Arial"/>
          <w:b/>
          <w:sz w:val="24"/>
          <w:szCs w:val="24"/>
        </w:rPr>
        <w:t xml:space="preserve"> / </w:t>
      </w:r>
      <w:proofErr w:type="spellStart"/>
      <w:r>
        <w:rPr>
          <w:rFonts w:cs="Arial"/>
          <w:b/>
          <w:sz w:val="24"/>
          <w:szCs w:val="24"/>
        </w:rPr>
        <w:t>gagal</w:t>
      </w:r>
      <w:proofErr w:type="spellEnd"/>
      <w:r>
        <w:rPr>
          <w:rFonts w:cs="Arial"/>
          <w:b/>
          <w:sz w:val="24"/>
          <w:szCs w:val="24"/>
        </w:rPr>
        <w:t xml:space="preserve"> di </w:t>
      </w:r>
      <w:proofErr w:type="spellStart"/>
      <w:proofErr w:type="gramStart"/>
      <w:r>
        <w:rPr>
          <w:rFonts w:cs="Arial"/>
          <w:b/>
          <w:sz w:val="24"/>
          <w:szCs w:val="24"/>
        </w:rPr>
        <w:t>temukan</w:t>
      </w:r>
      <w:proofErr w:type="spellEnd"/>
      <w:r>
        <w:rPr>
          <w:rFonts w:cs="Arial"/>
          <w:b/>
          <w:sz w:val="24"/>
          <w:szCs w:val="24"/>
        </w:rPr>
        <w:t>..?</w:t>
      </w:r>
      <w:proofErr w:type="gramEnd"/>
    </w:p>
    <w:p w14:paraId="517ADC25" w14:textId="77777777" w:rsidR="000570A3" w:rsidRDefault="00000000">
      <w:pPr>
        <w:numPr>
          <w:ilvl w:val="0"/>
          <w:numId w:val="8"/>
        </w:numPr>
        <w:ind w:leftChars="200" w:left="400"/>
        <w:rPr>
          <w:rFonts w:cs="Arial"/>
          <w:b/>
          <w:sz w:val="24"/>
          <w:szCs w:val="24"/>
        </w:rPr>
      </w:pPr>
      <w:proofErr w:type="spellStart"/>
      <w:r>
        <w:rPr>
          <w:rFonts w:cs="Arial"/>
          <w:b/>
          <w:sz w:val="24"/>
          <w:szCs w:val="24"/>
        </w:rPr>
        <w:t>Berapa</w:t>
      </w:r>
      <w:proofErr w:type="spellEnd"/>
      <w:r>
        <w:rPr>
          <w:rFonts w:cs="Arial"/>
          <w:b/>
          <w:sz w:val="24"/>
          <w:szCs w:val="24"/>
        </w:rPr>
        <w:t xml:space="preserve"> </w:t>
      </w:r>
      <w:proofErr w:type="spellStart"/>
      <w:r>
        <w:rPr>
          <w:rFonts w:cs="Arial"/>
          <w:b/>
          <w:sz w:val="24"/>
          <w:szCs w:val="24"/>
        </w:rPr>
        <w:t>sering</w:t>
      </w:r>
      <w:proofErr w:type="spellEnd"/>
      <w:r>
        <w:rPr>
          <w:rFonts w:cs="Arial"/>
          <w:b/>
          <w:sz w:val="24"/>
          <w:szCs w:val="24"/>
        </w:rPr>
        <w:t xml:space="preserve"> </w:t>
      </w:r>
      <w:proofErr w:type="spellStart"/>
      <w:r>
        <w:rPr>
          <w:rFonts w:cs="Arial"/>
          <w:b/>
          <w:sz w:val="24"/>
          <w:szCs w:val="24"/>
        </w:rPr>
        <w:t>pencarian</w:t>
      </w:r>
      <w:proofErr w:type="spellEnd"/>
      <w:r>
        <w:rPr>
          <w:rFonts w:cs="Arial"/>
          <w:b/>
          <w:sz w:val="24"/>
          <w:szCs w:val="24"/>
        </w:rPr>
        <w:t xml:space="preserve"> / </w:t>
      </w:r>
      <w:proofErr w:type="spellStart"/>
      <w:r>
        <w:rPr>
          <w:rFonts w:cs="Arial"/>
          <w:b/>
          <w:sz w:val="24"/>
          <w:szCs w:val="24"/>
        </w:rPr>
        <w:t>peminjaman</w:t>
      </w:r>
      <w:proofErr w:type="spellEnd"/>
      <w:r>
        <w:rPr>
          <w:rFonts w:cs="Arial"/>
          <w:b/>
          <w:sz w:val="24"/>
          <w:szCs w:val="24"/>
        </w:rPr>
        <w:t xml:space="preserve"> </w:t>
      </w:r>
      <w:proofErr w:type="spellStart"/>
      <w:r>
        <w:rPr>
          <w:rFonts w:cs="Arial"/>
          <w:b/>
          <w:sz w:val="24"/>
          <w:szCs w:val="24"/>
        </w:rPr>
        <w:t>berkas</w:t>
      </w:r>
      <w:proofErr w:type="spellEnd"/>
      <w:r>
        <w:rPr>
          <w:rFonts w:cs="Arial"/>
          <w:b/>
          <w:sz w:val="24"/>
          <w:szCs w:val="24"/>
        </w:rPr>
        <w:t xml:space="preserve"> </w:t>
      </w:r>
      <w:proofErr w:type="spellStart"/>
      <w:r>
        <w:rPr>
          <w:rFonts w:cs="Arial"/>
          <w:b/>
          <w:sz w:val="24"/>
          <w:szCs w:val="24"/>
        </w:rPr>
        <w:t>paspor</w:t>
      </w:r>
      <w:proofErr w:type="spellEnd"/>
      <w:r>
        <w:rPr>
          <w:rFonts w:cs="Arial"/>
          <w:b/>
          <w:sz w:val="24"/>
          <w:szCs w:val="24"/>
        </w:rPr>
        <w:t xml:space="preserve"> oleh divisi / unit </w:t>
      </w:r>
      <w:proofErr w:type="gramStart"/>
      <w:r>
        <w:rPr>
          <w:rFonts w:cs="Arial"/>
          <w:b/>
          <w:sz w:val="24"/>
          <w:szCs w:val="24"/>
        </w:rPr>
        <w:t>lain?,</w:t>
      </w:r>
      <w:proofErr w:type="gramEnd"/>
      <w:r>
        <w:rPr>
          <w:rFonts w:cs="Arial"/>
          <w:b/>
          <w:sz w:val="24"/>
          <w:szCs w:val="24"/>
        </w:rPr>
        <w:t xml:space="preserve"> dan </w:t>
      </w:r>
      <w:proofErr w:type="spellStart"/>
      <w:r>
        <w:rPr>
          <w:rFonts w:cs="Arial"/>
          <w:b/>
          <w:sz w:val="24"/>
          <w:szCs w:val="24"/>
        </w:rPr>
        <w:t>apakah</w:t>
      </w:r>
      <w:proofErr w:type="spellEnd"/>
      <w:r>
        <w:rPr>
          <w:rFonts w:cs="Arial"/>
          <w:b/>
          <w:sz w:val="24"/>
          <w:szCs w:val="24"/>
        </w:rPr>
        <w:t xml:space="preserve"> </w:t>
      </w:r>
      <w:proofErr w:type="spellStart"/>
      <w:r>
        <w:rPr>
          <w:rFonts w:cs="Arial"/>
          <w:b/>
          <w:sz w:val="24"/>
          <w:szCs w:val="24"/>
        </w:rPr>
        <w:t>peminjaman</w:t>
      </w:r>
      <w:proofErr w:type="spellEnd"/>
      <w:r>
        <w:rPr>
          <w:rFonts w:cs="Arial"/>
          <w:b/>
          <w:sz w:val="24"/>
          <w:szCs w:val="24"/>
        </w:rPr>
        <w:t xml:space="preserve"> </w:t>
      </w:r>
      <w:proofErr w:type="spellStart"/>
      <w:r>
        <w:rPr>
          <w:rFonts w:cs="Arial"/>
          <w:b/>
          <w:sz w:val="24"/>
          <w:szCs w:val="24"/>
        </w:rPr>
        <w:t>tersebut</w:t>
      </w:r>
      <w:proofErr w:type="spellEnd"/>
      <w:r>
        <w:rPr>
          <w:rFonts w:cs="Arial"/>
          <w:b/>
          <w:sz w:val="24"/>
          <w:szCs w:val="24"/>
        </w:rPr>
        <w:t xml:space="preserve"> </w:t>
      </w:r>
      <w:proofErr w:type="spellStart"/>
      <w:proofErr w:type="gramStart"/>
      <w:r>
        <w:rPr>
          <w:rFonts w:cs="Arial"/>
          <w:b/>
          <w:sz w:val="24"/>
          <w:szCs w:val="24"/>
        </w:rPr>
        <w:t>didokumentasikan</w:t>
      </w:r>
      <w:proofErr w:type="spellEnd"/>
      <w:r>
        <w:rPr>
          <w:rFonts w:cs="Arial"/>
          <w:b/>
          <w:sz w:val="24"/>
          <w:szCs w:val="24"/>
        </w:rPr>
        <w:t>..?</w:t>
      </w:r>
      <w:proofErr w:type="gramEnd"/>
      <w:r>
        <w:rPr>
          <w:rFonts w:cs="Arial"/>
          <w:b/>
          <w:sz w:val="24"/>
          <w:szCs w:val="24"/>
        </w:rPr>
        <w:t xml:space="preserve">, </w:t>
      </w:r>
      <w:proofErr w:type="spellStart"/>
      <w:r>
        <w:rPr>
          <w:rFonts w:cs="Arial"/>
          <w:b/>
          <w:sz w:val="24"/>
          <w:szCs w:val="24"/>
        </w:rPr>
        <w:t>secara</w:t>
      </w:r>
      <w:proofErr w:type="spellEnd"/>
      <w:r>
        <w:rPr>
          <w:rFonts w:cs="Arial"/>
          <w:b/>
          <w:sz w:val="24"/>
          <w:szCs w:val="24"/>
        </w:rPr>
        <w:t xml:space="preserve"> manual </w:t>
      </w:r>
      <w:proofErr w:type="spellStart"/>
      <w:r>
        <w:rPr>
          <w:rFonts w:cs="Arial"/>
          <w:b/>
          <w:sz w:val="24"/>
          <w:szCs w:val="24"/>
        </w:rPr>
        <w:t>atau</w:t>
      </w:r>
      <w:proofErr w:type="spellEnd"/>
      <w:r>
        <w:rPr>
          <w:rFonts w:cs="Arial"/>
          <w:b/>
          <w:sz w:val="24"/>
          <w:szCs w:val="24"/>
        </w:rPr>
        <w:t xml:space="preserve"> digital….?</w:t>
      </w:r>
    </w:p>
    <w:p w14:paraId="715C692E" w14:textId="77777777" w:rsidR="000570A3" w:rsidRDefault="00000000">
      <w:pPr>
        <w:numPr>
          <w:ilvl w:val="0"/>
          <w:numId w:val="8"/>
        </w:numPr>
        <w:ind w:leftChars="200" w:left="400"/>
        <w:rPr>
          <w:rFonts w:cs="Arial"/>
          <w:b/>
          <w:sz w:val="24"/>
          <w:szCs w:val="24"/>
        </w:rPr>
      </w:pPr>
      <w:proofErr w:type="spellStart"/>
      <w:r>
        <w:rPr>
          <w:rFonts w:cs="Arial"/>
          <w:b/>
          <w:sz w:val="24"/>
          <w:szCs w:val="24"/>
        </w:rPr>
        <w:t>Berapa</w:t>
      </w:r>
      <w:proofErr w:type="spellEnd"/>
      <w:r>
        <w:rPr>
          <w:rFonts w:cs="Arial"/>
          <w:b/>
          <w:sz w:val="24"/>
          <w:szCs w:val="24"/>
        </w:rPr>
        <w:t xml:space="preserve"> lama rata2 </w:t>
      </w:r>
      <w:proofErr w:type="spellStart"/>
      <w:r>
        <w:rPr>
          <w:rFonts w:cs="Arial"/>
          <w:b/>
          <w:sz w:val="24"/>
          <w:szCs w:val="24"/>
        </w:rPr>
        <w:t>waktu</w:t>
      </w:r>
      <w:proofErr w:type="spellEnd"/>
      <w:r>
        <w:rPr>
          <w:rFonts w:cs="Arial"/>
          <w:b/>
          <w:sz w:val="24"/>
          <w:szCs w:val="24"/>
        </w:rPr>
        <w:t xml:space="preserve"> </w:t>
      </w:r>
      <w:proofErr w:type="spellStart"/>
      <w:r>
        <w:rPr>
          <w:rFonts w:cs="Arial"/>
          <w:b/>
          <w:sz w:val="24"/>
          <w:szCs w:val="24"/>
        </w:rPr>
        <w:t>pengelolaan</w:t>
      </w:r>
      <w:proofErr w:type="spellEnd"/>
      <w:r>
        <w:rPr>
          <w:rFonts w:cs="Arial"/>
          <w:b/>
          <w:sz w:val="24"/>
          <w:szCs w:val="24"/>
        </w:rPr>
        <w:t xml:space="preserve"> / </w:t>
      </w:r>
      <w:proofErr w:type="spellStart"/>
      <w:r>
        <w:rPr>
          <w:rFonts w:cs="Arial"/>
          <w:b/>
          <w:sz w:val="24"/>
          <w:szCs w:val="24"/>
        </w:rPr>
        <w:t>penataan</w:t>
      </w:r>
      <w:proofErr w:type="spellEnd"/>
      <w:r>
        <w:rPr>
          <w:rFonts w:cs="Arial"/>
          <w:b/>
          <w:sz w:val="24"/>
          <w:szCs w:val="24"/>
        </w:rPr>
        <w:t xml:space="preserve"> / </w:t>
      </w:r>
      <w:proofErr w:type="spellStart"/>
      <w:r>
        <w:rPr>
          <w:rFonts w:cs="Arial"/>
          <w:b/>
          <w:sz w:val="24"/>
          <w:szCs w:val="24"/>
        </w:rPr>
        <w:t>pencarian</w:t>
      </w:r>
      <w:proofErr w:type="spellEnd"/>
      <w:r>
        <w:rPr>
          <w:rFonts w:cs="Arial"/>
          <w:b/>
          <w:sz w:val="24"/>
          <w:szCs w:val="24"/>
        </w:rPr>
        <w:t xml:space="preserve"> </w:t>
      </w:r>
      <w:proofErr w:type="spellStart"/>
      <w:r>
        <w:rPr>
          <w:rFonts w:cs="Arial"/>
          <w:b/>
          <w:sz w:val="24"/>
          <w:szCs w:val="24"/>
        </w:rPr>
        <w:t>berkas</w:t>
      </w:r>
      <w:proofErr w:type="spellEnd"/>
      <w:r>
        <w:rPr>
          <w:rFonts w:cs="Arial"/>
          <w:b/>
          <w:sz w:val="24"/>
          <w:szCs w:val="24"/>
        </w:rPr>
        <w:t xml:space="preserve"> </w:t>
      </w:r>
      <w:proofErr w:type="spellStart"/>
      <w:r>
        <w:rPr>
          <w:rFonts w:cs="Arial"/>
          <w:b/>
          <w:sz w:val="24"/>
          <w:szCs w:val="24"/>
        </w:rPr>
        <w:t>arsip</w:t>
      </w:r>
      <w:proofErr w:type="spellEnd"/>
      <w:r>
        <w:rPr>
          <w:rFonts w:cs="Arial"/>
          <w:b/>
          <w:sz w:val="24"/>
          <w:szCs w:val="24"/>
        </w:rPr>
        <w:t xml:space="preserve"> </w:t>
      </w:r>
      <w:proofErr w:type="spellStart"/>
      <w:r>
        <w:rPr>
          <w:rFonts w:cs="Arial"/>
          <w:b/>
          <w:sz w:val="24"/>
          <w:szCs w:val="24"/>
        </w:rPr>
        <w:t>ini</w:t>
      </w:r>
      <w:proofErr w:type="spellEnd"/>
      <w:r>
        <w:rPr>
          <w:rFonts w:cs="Arial"/>
          <w:b/>
          <w:sz w:val="24"/>
          <w:szCs w:val="24"/>
        </w:rPr>
        <w:t>?</w:t>
      </w:r>
    </w:p>
    <w:p w14:paraId="013BFF94" w14:textId="77777777" w:rsidR="000570A3" w:rsidRDefault="00000000">
      <w:pPr>
        <w:numPr>
          <w:ilvl w:val="0"/>
          <w:numId w:val="8"/>
        </w:numPr>
        <w:ind w:leftChars="200" w:left="400"/>
        <w:rPr>
          <w:rFonts w:cs="Arial"/>
          <w:b/>
          <w:sz w:val="24"/>
          <w:szCs w:val="24"/>
        </w:rPr>
      </w:pPr>
      <w:proofErr w:type="spellStart"/>
      <w:r>
        <w:rPr>
          <w:rFonts w:cs="Arial"/>
          <w:b/>
          <w:sz w:val="24"/>
          <w:szCs w:val="24"/>
        </w:rPr>
        <w:t>Apakah</w:t>
      </w:r>
      <w:proofErr w:type="spellEnd"/>
      <w:r>
        <w:rPr>
          <w:rFonts w:cs="Arial"/>
          <w:b/>
          <w:sz w:val="24"/>
          <w:szCs w:val="24"/>
        </w:rPr>
        <w:t xml:space="preserve"> </w:t>
      </w:r>
      <w:proofErr w:type="spellStart"/>
      <w:r>
        <w:rPr>
          <w:rFonts w:cs="Arial"/>
          <w:b/>
          <w:sz w:val="24"/>
          <w:szCs w:val="24"/>
        </w:rPr>
        <w:t>ada</w:t>
      </w:r>
      <w:proofErr w:type="spellEnd"/>
      <w:r>
        <w:rPr>
          <w:rFonts w:cs="Arial"/>
          <w:b/>
          <w:sz w:val="24"/>
          <w:szCs w:val="24"/>
        </w:rPr>
        <w:t xml:space="preserve"> </w:t>
      </w:r>
      <w:proofErr w:type="spellStart"/>
      <w:r>
        <w:rPr>
          <w:rFonts w:cs="Arial"/>
          <w:b/>
          <w:sz w:val="24"/>
          <w:szCs w:val="24"/>
        </w:rPr>
        <w:t>berkas</w:t>
      </w:r>
      <w:proofErr w:type="spellEnd"/>
      <w:r>
        <w:rPr>
          <w:rFonts w:cs="Arial"/>
          <w:b/>
          <w:sz w:val="24"/>
          <w:szCs w:val="24"/>
        </w:rPr>
        <w:t xml:space="preserve"> yang </w:t>
      </w:r>
      <w:proofErr w:type="spellStart"/>
      <w:r>
        <w:rPr>
          <w:rFonts w:cs="Arial"/>
          <w:b/>
          <w:sz w:val="24"/>
          <w:szCs w:val="24"/>
        </w:rPr>
        <w:t>tdk</w:t>
      </w:r>
      <w:proofErr w:type="spellEnd"/>
      <w:r>
        <w:rPr>
          <w:rFonts w:cs="Arial"/>
          <w:b/>
          <w:sz w:val="24"/>
          <w:szCs w:val="24"/>
        </w:rPr>
        <w:t xml:space="preserve"> </w:t>
      </w:r>
      <w:proofErr w:type="spellStart"/>
      <w:r>
        <w:rPr>
          <w:rFonts w:cs="Arial"/>
          <w:b/>
          <w:sz w:val="24"/>
          <w:szCs w:val="24"/>
        </w:rPr>
        <w:t>sesuai</w:t>
      </w:r>
      <w:proofErr w:type="spellEnd"/>
      <w:r>
        <w:rPr>
          <w:rFonts w:cs="Arial"/>
          <w:b/>
          <w:sz w:val="24"/>
          <w:szCs w:val="24"/>
        </w:rPr>
        <w:t xml:space="preserve"> </w:t>
      </w:r>
      <w:proofErr w:type="spellStart"/>
      <w:r>
        <w:rPr>
          <w:rFonts w:cs="Arial"/>
          <w:b/>
          <w:sz w:val="24"/>
          <w:szCs w:val="24"/>
        </w:rPr>
        <w:t>antara</w:t>
      </w:r>
      <w:proofErr w:type="spellEnd"/>
      <w:r>
        <w:rPr>
          <w:rFonts w:cs="Arial"/>
          <w:b/>
          <w:sz w:val="24"/>
          <w:szCs w:val="24"/>
        </w:rPr>
        <w:t xml:space="preserve"> yang </w:t>
      </w:r>
      <w:proofErr w:type="spellStart"/>
      <w:r>
        <w:rPr>
          <w:rFonts w:cs="Arial"/>
          <w:b/>
          <w:sz w:val="24"/>
          <w:szCs w:val="24"/>
        </w:rPr>
        <w:t>dicatat</w:t>
      </w:r>
      <w:proofErr w:type="spellEnd"/>
      <w:r>
        <w:rPr>
          <w:rFonts w:cs="Arial"/>
          <w:b/>
          <w:sz w:val="24"/>
          <w:szCs w:val="24"/>
        </w:rPr>
        <w:t xml:space="preserve"> di </w:t>
      </w:r>
      <w:proofErr w:type="spellStart"/>
      <w:proofErr w:type="gramStart"/>
      <w:r>
        <w:rPr>
          <w:rFonts w:cs="Arial"/>
          <w:b/>
          <w:sz w:val="24"/>
          <w:szCs w:val="24"/>
        </w:rPr>
        <w:t>ms.excel</w:t>
      </w:r>
      <w:proofErr w:type="spellEnd"/>
      <w:proofErr w:type="gramEnd"/>
      <w:r>
        <w:rPr>
          <w:rFonts w:cs="Arial"/>
          <w:b/>
          <w:sz w:val="24"/>
          <w:szCs w:val="24"/>
        </w:rPr>
        <w:t xml:space="preserve"> </w:t>
      </w:r>
      <w:proofErr w:type="spellStart"/>
      <w:r>
        <w:rPr>
          <w:rFonts w:cs="Arial"/>
          <w:b/>
          <w:sz w:val="24"/>
          <w:szCs w:val="24"/>
        </w:rPr>
        <w:t>dengan</w:t>
      </w:r>
      <w:proofErr w:type="spellEnd"/>
      <w:r>
        <w:rPr>
          <w:rFonts w:cs="Arial"/>
          <w:b/>
          <w:sz w:val="24"/>
          <w:szCs w:val="24"/>
        </w:rPr>
        <w:t xml:space="preserve"> </w:t>
      </w:r>
      <w:proofErr w:type="spellStart"/>
      <w:r>
        <w:rPr>
          <w:rFonts w:cs="Arial"/>
          <w:b/>
          <w:sz w:val="24"/>
          <w:szCs w:val="24"/>
        </w:rPr>
        <w:t>berkas</w:t>
      </w:r>
      <w:proofErr w:type="spellEnd"/>
      <w:r>
        <w:rPr>
          <w:rFonts w:cs="Arial"/>
          <w:b/>
          <w:sz w:val="24"/>
          <w:szCs w:val="24"/>
        </w:rPr>
        <w:t xml:space="preserve"> yang </w:t>
      </w:r>
      <w:proofErr w:type="spellStart"/>
      <w:proofErr w:type="gramStart"/>
      <w:r>
        <w:rPr>
          <w:rFonts w:cs="Arial"/>
          <w:b/>
          <w:sz w:val="24"/>
          <w:szCs w:val="24"/>
        </w:rPr>
        <w:t>sebenarnya</w:t>
      </w:r>
      <w:proofErr w:type="spellEnd"/>
      <w:r>
        <w:rPr>
          <w:rFonts w:cs="Arial"/>
          <w:b/>
          <w:sz w:val="24"/>
          <w:szCs w:val="24"/>
        </w:rPr>
        <w:t>..?</w:t>
      </w:r>
      <w:proofErr w:type="gramEnd"/>
    </w:p>
    <w:p w14:paraId="75C87999" w14:textId="77777777" w:rsidR="000570A3" w:rsidRDefault="00000000">
      <w:pPr>
        <w:numPr>
          <w:ilvl w:val="0"/>
          <w:numId w:val="8"/>
        </w:numPr>
        <w:ind w:leftChars="200" w:left="400"/>
        <w:rPr>
          <w:rFonts w:cs="Arial"/>
          <w:b/>
          <w:sz w:val="24"/>
          <w:szCs w:val="24"/>
        </w:rPr>
      </w:pPr>
      <w:proofErr w:type="spellStart"/>
      <w:r>
        <w:rPr>
          <w:rFonts w:cs="Arial"/>
          <w:b/>
          <w:sz w:val="24"/>
          <w:szCs w:val="24"/>
        </w:rPr>
        <w:t>Berapa</w:t>
      </w:r>
      <w:proofErr w:type="spellEnd"/>
      <w:r>
        <w:rPr>
          <w:rFonts w:cs="Arial"/>
          <w:b/>
          <w:sz w:val="24"/>
          <w:szCs w:val="24"/>
        </w:rPr>
        <w:t xml:space="preserve"> </w:t>
      </w:r>
      <w:proofErr w:type="spellStart"/>
      <w:r>
        <w:rPr>
          <w:rFonts w:cs="Arial"/>
          <w:b/>
          <w:sz w:val="24"/>
          <w:szCs w:val="24"/>
        </w:rPr>
        <w:t>ruangan</w:t>
      </w:r>
      <w:proofErr w:type="spellEnd"/>
      <w:r>
        <w:rPr>
          <w:rFonts w:cs="Arial"/>
          <w:b/>
          <w:sz w:val="24"/>
          <w:szCs w:val="24"/>
        </w:rPr>
        <w:t xml:space="preserve"> yang </w:t>
      </w:r>
      <w:proofErr w:type="spellStart"/>
      <w:r>
        <w:rPr>
          <w:rFonts w:cs="Arial"/>
          <w:b/>
          <w:sz w:val="24"/>
          <w:szCs w:val="24"/>
        </w:rPr>
        <w:t>digunakan</w:t>
      </w:r>
      <w:proofErr w:type="spellEnd"/>
      <w:r>
        <w:rPr>
          <w:rFonts w:cs="Arial"/>
          <w:b/>
          <w:sz w:val="24"/>
          <w:szCs w:val="24"/>
        </w:rPr>
        <w:t xml:space="preserve"> </w:t>
      </w:r>
      <w:proofErr w:type="spellStart"/>
      <w:r>
        <w:rPr>
          <w:rFonts w:cs="Arial"/>
          <w:b/>
          <w:sz w:val="24"/>
          <w:szCs w:val="24"/>
        </w:rPr>
        <w:t>untuk</w:t>
      </w:r>
      <w:proofErr w:type="spellEnd"/>
      <w:r>
        <w:rPr>
          <w:rFonts w:cs="Arial"/>
          <w:b/>
          <w:sz w:val="24"/>
          <w:szCs w:val="24"/>
        </w:rPr>
        <w:t xml:space="preserve"> </w:t>
      </w:r>
      <w:proofErr w:type="spellStart"/>
      <w:r>
        <w:rPr>
          <w:rFonts w:cs="Arial"/>
          <w:b/>
          <w:sz w:val="24"/>
          <w:szCs w:val="24"/>
        </w:rPr>
        <w:t>penyimpanan</w:t>
      </w:r>
      <w:proofErr w:type="spellEnd"/>
      <w:r>
        <w:rPr>
          <w:rFonts w:cs="Arial"/>
          <w:b/>
          <w:sz w:val="24"/>
          <w:szCs w:val="24"/>
        </w:rPr>
        <w:t xml:space="preserve"> </w:t>
      </w:r>
      <w:proofErr w:type="spellStart"/>
      <w:r>
        <w:rPr>
          <w:rFonts w:cs="Arial"/>
          <w:b/>
          <w:sz w:val="24"/>
          <w:szCs w:val="24"/>
        </w:rPr>
        <w:t>arsip</w:t>
      </w:r>
      <w:proofErr w:type="spellEnd"/>
      <w:r>
        <w:rPr>
          <w:rFonts w:cs="Arial"/>
          <w:b/>
          <w:sz w:val="24"/>
          <w:szCs w:val="24"/>
        </w:rPr>
        <w:t xml:space="preserve">, </w:t>
      </w:r>
      <w:proofErr w:type="spellStart"/>
      <w:r>
        <w:rPr>
          <w:rFonts w:cs="Arial"/>
          <w:b/>
          <w:sz w:val="24"/>
          <w:szCs w:val="24"/>
        </w:rPr>
        <w:t>berapa</w:t>
      </w:r>
      <w:proofErr w:type="spellEnd"/>
      <w:r>
        <w:rPr>
          <w:rFonts w:cs="Arial"/>
          <w:b/>
          <w:sz w:val="24"/>
          <w:szCs w:val="24"/>
        </w:rPr>
        <w:t xml:space="preserve"> </w:t>
      </w:r>
      <w:proofErr w:type="spellStart"/>
      <w:r>
        <w:rPr>
          <w:rFonts w:cs="Arial"/>
          <w:b/>
          <w:sz w:val="24"/>
          <w:szCs w:val="24"/>
        </w:rPr>
        <w:t>ukurannya</w:t>
      </w:r>
      <w:proofErr w:type="spellEnd"/>
      <w:r>
        <w:rPr>
          <w:rFonts w:cs="Arial"/>
          <w:b/>
          <w:sz w:val="24"/>
          <w:szCs w:val="24"/>
        </w:rPr>
        <w:t>…?</w:t>
      </w:r>
    </w:p>
    <w:p w14:paraId="26EDE290" w14:textId="77777777" w:rsidR="000570A3" w:rsidRDefault="00000000">
      <w:pPr>
        <w:numPr>
          <w:ilvl w:val="0"/>
          <w:numId w:val="7"/>
        </w:numPr>
        <w:rPr>
          <w:rFonts w:cs="Arial"/>
          <w:b/>
          <w:sz w:val="24"/>
          <w:szCs w:val="24"/>
        </w:rPr>
      </w:pPr>
      <w:proofErr w:type="spellStart"/>
      <w:r>
        <w:rPr>
          <w:rFonts w:cs="Arial"/>
          <w:b/>
          <w:sz w:val="24"/>
          <w:szCs w:val="24"/>
        </w:rPr>
        <w:t>SiRAPI</w:t>
      </w:r>
      <w:proofErr w:type="spellEnd"/>
      <w:r>
        <w:rPr>
          <w:rFonts w:cs="Arial"/>
          <w:b/>
          <w:sz w:val="24"/>
          <w:szCs w:val="24"/>
        </w:rPr>
        <w:t xml:space="preserve"> KOTIM </w:t>
      </w:r>
      <w:proofErr w:type="spellStart"/>
      <w:r>
        <w:rPr>
          <w:rFonts w:cs="Arial"/>
          <w:b/>
          <w:sz w:val="24"/>
          <w:szCs w:val="24"/>
        </w:rPr>
        <w:t>menggunakan</w:t>
      </w:r>
      <w:proofErr w:type="spellEnd"/>
      <w:r>
        <w:rPr>
          <w:rFonts w:cs="Arial"/>
          <w:b/>
          <w:sz w:val="24"/>
          <w:szCs w:val="24"/>
        </w:rPr>
        <w:t xml:space="preserve"> </w:t>
      </w:r>
      <w:proofErr w:type="spellStart"/>
      <w:r>
        <w:rPr>
          <w:rFonts w:cs="Arial"/>
          <w:b/>
          <w:sz w:val="24"/>
          <w:szCs w:val="24"/>
        </w:rPr>
        <w:t>teknologi</w:t>
      </w:r>
      <w:proofErr w:type="spellEnd"/>
      <w:r>
        <w:rPr>
          <w:rFonts w:cs="Arial"/>
          <w:b/>
          <w:sz w:val="24"/>
          <w:szCs w:val="24"/>
        </w:rPr>
        <w:t xml:space="preserve"> </w:t>
      </w:r>
      <w:proofErr w:type="spellStart"/>
      <w:proofErr w:type="gramStart"/>
      <w:r>
        <w:rPr>
          <w:rFonts w:cs="Arial"/>
          <w:b/>
          <w:sz w:val="24"/>
          <w:szCs w:val="24"/>
        </w:rPr>
        <w:t>apa</w:t>
      </w:r>
      <w:proofErr w:type="spellEnd"/>
      <w:r>
        <w:rPr>
          <w:rFonts w:cs="Arial"/>
          <w:b/>
          <w:sz w:val="24"/>
          <w:szCs w:val="24"/>
        </w:rPr>
        <w:t>?,</w:t>
      </w:r>
      <w:proofErr w:type="gramEnd"/>
      <w:r>
        <w:rPr>
          <w:rFonts w:cs="Arial"/>
          <w:b/>
          <w:sz w:val="24"/>
          <w:szCs w:val="24"/>
        </w:rPr>
        <w:t xml:space="preserve"> </w:t>
      </w:r>
      <w:proofErr w:type="spellStart"/>
      <w:r>
        <w:rPr>
          <w:rFonts w:cs="Arial"/>
          <w:b/>
          <w:sz w:val="24"/>
          <w:szCs w:val="24"/>
        </w:rPr>
        <w:t>cb</w:t>
      </w:r>
      <w:proofErr w:type="spellEnd"/>
      <w:r>
        <w:rPr>
          <w:rFonts w:cs="Arial"/>
          <w:b/>
          <w:sz w:val="24"/>
          <w:szCs w:val="24"/>
        </w:rPr>
        <w:t xml:space="preserve"> </w:t>
      </w:r>
      <w:proofErr w:type="spellStart"/>
      <w:r>
        <w:rPr>
          <w:rFonts w:cs="Arial"/>
          <w:b/>
          <w:sz w:val="24"/>
          <w:szCs w:val="24"/>
        </w:rPr>
        <w:t>jelaskan</w:t>
      </w:r>
      <w:proofErr w:type="spellEnd"/>
      <w:r>
        <w:rPr>
          <w:rFonts w:cs="Arial"/>
          <w:b/>
          <w:sz w:val="24"/>
          <w:szCs w:val="24"/>
        </w:rPr>
        <w:t>….</w:t>
      </w:r>
    </w:p>
    <w:p w14:paraId="0F19769F" w14:textId="77777777" w:rsidR="000570A3" w:rsidRDefault="00000000">
      <w:pPr>
        <w:numPr>
          <w:ilvl w:val="0"/>
          <w:numId w:val="7"/>
        </w:numPr>
        <w:rPr>
          <w:rFonts w:cs="Arial"/>
          <w:b/>
          <w:sz w:val="24"/>
          <w:szCs w:val="24"/>
        </w:rPr>
      </w:pPr>
      <w:proofErr w:type="spellStart"/>
      <w:r>
        <w:rPr>
          <w:rFonts w:cs="Arial"/>
          <w:b/>
          <w:sz w:val="24"/>
          <w:szCs w:val="24"/>
        </w:rPr>
        <w:t>Indikator</w:t>
      </w:r>
      <w:proofErr w:type="spellEnd"/>
      <w:r>
        <w:rPr>
          <w:rFonts w:cs="Arial"/>
          <w:b/>
          <w:sz w:val="24"/>
          <w:szCs w:val="24"/>
        </w:rPr>
        <w:t xml:space="preserve"> </w:t>
      </w:r>
      <w:proofErr w:type="spellStart"/>
      <w:r>
        <w:rPr>
          <w:rFonts w:cs="Arial"/>
          <w:b/>
          <w:sz w:val="24"/>
          <w:szCs w:val="24"/>
        </w:rPr>
        <w:t>keberhasilan</w:t>
      </w:r>
      <w:proofErr w:type="spellEnd"/>
      <w:r>
        <w:rPr>
          <w:rFonts w:cs="Arial"/>
          <w:b/>
          <w:sz w:val="24"/>
          <w:szCs w:val="24"/>
        </w:rPr>
        <w:t xml:space="preserve"> pada Bagian 2, </w:t>
      </w:r>
      <w:proofErr w:type="spellStart"/>
      <w:r>
        <w:rPr>
          <w:rFonts w:cs="Arial"/>
          <w:b/>
          <w:sz w:val="24"/>
          <w:szCs w:val="24"/>
        </w:rPr>
        <w:t>sebaiknya</w:t>
      </w:r>
      <w:proofErr w:type="spellEnd"/>
      <w:r>
        <w:rPr>
          <w:rFonts w:cs="Arial"/>
          <w:b/>
          <w:sz w:val="24"/>
          <w:szCs w:val="24"/>
        </w:rPr>
        <w:t xml:space="preserve"> </w:t>
      </w:r>
      <w:proofErr w:type="spellStart"/>
      <w:r>
        <w:rPr>
          <w:rFonts w:cs="Arial"/>
          <w:b/>
          <w:sz w:val="24"/>
          <w:szCs w:val="24"/>
        </w:rPr>
        <w:t>ditentukan</w:t>
      </w:r>
      <w:proofErr w:type="spellEnd"/>
      <w:r>
        <w:rPr>
          <w:rFonts w:cs="Arial"/>
          <w:b/>
          <w:sz w:val="24"/>
          <w:szCs w:val="24"/>
        </w:rPr>
        <w:t xml:space="preserve"> </w:t>
      </w:r>
      <w:proofErr w:type="spellStart"/>
      <w:r>
        <w:rPr>
          <w:rFonts w:cs="Arial"/>
          <w:b/>
          <w:sz w:val="24"/>
          <w:szCs w:val="24"/>
        </w:rPr>
        <w:t>berapa</w:t>
      </w:r>
      <w:proofErr w:type="spellEnd"/>
      <w:r>
        <w:rPr>
          <w:rFonts w:cs="Arial"/>
          <w:b/>
          <w:sz w:val="24"/>
          <w:szCs w:val="24"/>
        </w:rPr>
        <w:t xml:space="preserve"> </w:t>
      </w:r>
      <w:proofErr w:type="spellStart"/>
      <w:r>
        <w:rPr>
          <w:rFonts w:cs="Arial"/>
          <w:b/>
          <w:sz w:val="24"/>
          <w:szCs w:val="24"/>
        </w:rPr>
        <w:t>ukurannya</w:t>
      </w:r>
      <w:proofErr w:type="spellEnd"/>
      <w:r>
        <w:rPr>
          <w:rFonts w:cs="Arial"/>
          <w:b/>
          <w:sz w:val="24"/>
          <w:szCs w:val="24"/>
        </w:rPr>
        <w:t>…?</w:t>
      </w:r>
    </w:p>
    <w:p w14:paraId="5EE8701A" w14:textId="77777777" w:rsidR="000570A3" w:rsidRDefault="00000000">
      <w:pPr>
        <w:ind w:leftChars="200" w:left="400"/>
        <w:rPr>
          <w:rFonts w:cs="Arial"/>
          <w:b/>
          <w:sz w:val="24"/>
          <w:szCs w:val="24"/>
        </w:rPr>
      </w:pPr>
      <w:proofErr w:type="spellStart"/>
      <w:proofErr w:type="gramStart"/>
      <w:r>
        <w:rPr>
          <w:rFonts w:cs="Arial"/>
          <w:b/>
          <w:sz w:val="24"/>
          <w:szCs w:val="24"/>
        </w:rPr>
        <w:t>Misalnya</w:t>
      </w:r>
      <w:proofErr w:type="spellEnd"/>
      <w:r>
        <w:rPr>
          <w:rFonts w:cs="Arial"/>
          <w:b/>
          <w:sz w:val="24"/>
          <w:szCs w:val="24"/>
        </w:rPr>
        <w:t xml:space="preserve"> :</w:t>
      </w:r>
      <w:proofErr w:type="gramEnd"/>
    </w:p>
    <w:p w14:paraId="16217415" w14:textId="77777777" w:rsidR="000570A3" w:rsidRDefault="00000000">
      <w:pPr>
        <w:ind w:leftChars="200" w:left="400"/>
        <w:rPr>
          <w:rFonts w:cs="Arial"/>
          <w:b/>
          <w:sz w:val="24"/>
          <w:szCs w:val="24"/>
        </w:rPr>
      </w:pPr>
      <w:proofErr w:type="spellStart"/>
      <w:r>
        <w:rPr>
          <w:rFonts w:cs="Arial"/>
          <w:b/>
          <w:sz w:val="24"/>
          <w:szCs w:val="24"/>
        </w:rPr>
        <w:t>Berapa</w:t>
      </w:r>
      <w:proofErr w:type="spellEnd"/>
      <w:r>
        <w:rPr>
          <w:rFonts w:cs="Arial"/>
          <w:b/>
          <w:sz w:val="24"/>
          <w:szCs w:val="24"/>
        </w:rPr>
        <w:t xml:space="preserve"> </w:t>
      </w:r>
      <w:proofErr w:type="spellStart"/>
      <w:r>
        <w:rPr>
          <w:rFonts w:cs="Arial"/>
          <w:b/>
          <w:sz w:val="24"/>
          <w:szCs w:val="24"/>
        </w:rPr>
        <w:t>banyak</w:t>
      </w:r>
      <w:proofErr w:type="spellEnd"/>
      <w:r>
        <w:rPr>
          <w:rFonts w:cs="Arial"/>
          <w:b/>
          <w:sz w:val="24"/>
          <w:szCs w:val="24"/>
        </w:rPr>
        <w:t xml:space="preserve"> data </w:t>
      </w:r>
      <w:proofErr w:type="spellStart"/>
      <w:r>
        <w:rPr>
          <w:rFonts w:cs="Arial"/>
          <w:b/>
          <w:sz w:val="24"/>
          <w:szCs w:val="24"/>
        </w:rPr>
        <w:t>fisik</w:t>
      </w:r>
      <w:proofErr w:type="spellEnd"/>
      <w:r>
        <w:rPr>
          <w:rFonts w:cs="Arial"/>
          <w:b/>
          <w:sz w:val="24"/>
          <w:szCs w:val="24"/>
        </w:rPr>
        <w:t xml:space="preserve"> yang </w:t>
      </w:r>
      <w:proofErr w:type="spellStart"/>
      <w:r>
        <w:rPr>
          <w:rFonts w:cs="Arial"/>
          <w:b/>
          <w:sz w:val="24"/>
          <w:szCs w:val="24"/>
        </w:rPr>
        <w:t>sudah</w:t>
      </w:r>
      <w:proofErr w:type="spellEnd"/>
      <w:r>
        <w:rPr>
          <w:rFonts w:cs="Arial"/>
          <w:b/>
          <w:sz w:val="24"/>
          <w:szCs w:val="24"/>
        </w:rPr>
        <w:t xml:space="preserve"> </w:t>
      </w:r>
      <w:proofErr w:type="spellStart"/>
      <w:r>
        <w:rPr>
          <w:rFonts w:cs="Arial"/>
          <w:b/>
          <w:sz w:val="24"/>
          <w:szCs w:val="24"/>
        </w:rPr>
        <w:t>ditata</w:t>
      </w:r>
      <w:proofErr w:type="spellEnd"/>
      <w:r>
        <w:rPr>
          <w:rFonts w:cs="Arial"/>
          <w:b/>
          <w:sz w:val="24"/>
          <w:szCs w:val="24"/>
        </w:rPr>
        <w:t xml:space="preserve"> </w:t>
      </w:r>
      <w:proofErr w:type="gramStart"/>
      <w:r>
        <w:rPr>
          <w:rFonts w:cs="Arial"/>
          <w:b/>
          <w:sz w:val="24"/>
          <w:szCs w:val="24"/>
        </w:rPr>
        <w:t>…..</w:t>
      </w:r>
      <w:proofErr w:type="gramEnd"/>
      <w:r>
        <w:rPr>
          <w:rFonts w:cs="Arial"/>
          <w:b/>
          <w:sz w:val="24"/>
          <w:szCs w:val="24"/>
        </w:rPr>
        <w:t xml:space="preserve"> </w:t>
      </w:r>
      <w:proofErr w:type="spellStart"/>
      <w:r>
        <w:rPr>
          <w:rFonts w:cs="Arial"/>
          <w:b/>
          <w:sz w:val="24"/>
          <w:szCs w:val="24"/>
        </w:rPr>
        <w:t>berkas</w:t>
      </w:r>
      <w:proofErr w:type="spellEnd"/>
    </w:p>
    <w:p w14:paraId="1C6F0CEB" w14:textId="77777777" w:rsidR="000570A3" w:rsidRDefault="00000000">
      <w:pPr>
        <w:ind w:leftChars="200" w:left="400"/>
        <w:rPr>
          <w:rFonts w:cs="Arial"/>
          <w:b/>
          <w:sz w:val="24"/>
          <w:szCs w:val="24"/>
        </w:rPr>
      </w:pPr>
      <w:proofErr w:type="spellStart"/>
      <w:r>
        <w:rPr>
          <w:rFonts w:cs="Arial"/>
          <w:b/>
          <w:sz w:val="24"/>
          <w:szCs w:val="24"/>
        </w:rPr>
        <w:lastRenderedPageBreak/>
        <w:t>Berapa</w:t>
      </w:r>
      <w:proofErr w:type="spellEnd"/>
      <w:r>
        <w:rPr>
          <w:rFonts w:cs="Arial"/>
          <w:b/>
          <w:sz w:val="24"/>
          <w:szCs w:val="24"/>
        </w:rPr>
        <w:t xml:space="preserve"> </w:t>
      </w:r>
      <w:proofErr w:type="spellStart"/>
      <w:r>
        <w:rPr>
          <w:rFonts w:cs="Arial"/>
          <w:b/>
          <w:sz w:val="24"/>
          <w:szCs w:val="24"/>
        </w:rPr>
        <w:t>banyak</w:t>
      </w:r>
      <w:proofErr w:type="spellEnd"/>
      <w:r>
        <w:rPr>
          <w:rFonts w:cs="Arial"/>
          <w:b/>
          <w:sz w:val="24"/>
          <w:szCs w:val="24"/>
        </w:rPr>
        <w:t xml:space="preserve"> data </w:t>
      </w:r>
      <w:proofErr w:type="spellStart"/>
      <w:r>
        <w:rPr>
          <w:rFonts w:cs="Arial"/>
          <w:b/>
          <w:sz w:val="24"/>
          <w:szCs w:val="24"/>
        </w:rPr>
        <w:t>fisik</w:t>
      </w:r>
      <w:proofErr w:type="spellEnd"/>
      <w:r>
        <w:rPr>
          <w:rFonts w:cs="Arial"/>
          <w:b/>
          <w:sz w:val="24"/>
          <w:szCs w:val="24"/>
        </w:rPr>
        <w:t xml:space="preserve"> yang </w:t>
      </w:r>
      <w:proofErr w:type="spellStart"/>
      <w:r>
        <w:rPr>
          <w:rFonts w:cs="Arial"/>
          <w:b/>
          <w:sz w:val="24"/>
          <w:szCs w:val="24"/>
        </w:rPr>
        <w:t>dikonversi</w:t>
      </w:r>
      <w:proofErr w:type="spellEnd"/>
      <w:r>
        <w:rPr>
          <w:rFonts w:cs="Arial"/>
          <w:b/>
          <w:sz w:val="24"/>
          <w:szCs w:val="24"/>
        </w:rPr>
        <w:t xml:space="preserve"> </w:t>
      </w:r>
      <w:proofErr w:type="spellStart"/>
      <w:r>
        <w:rPr>
          <w:rFonts w:cs="Arial"/>
          <w:b/>
          <w:sz w:val="24"/>
          <w:szCs w:val="24"/>
        </w:rPr>
        <w:t>ke</w:t>
      </w:r>
      <w:proofErr w:type="spellEnd"/>
      <w:r>
        <w:rPr>
          <w:rFonts w:cs="Arial"/>
          <w:b/>
          <w:sz w:val="24"/>
          <w:szCs w:val="24"/>
        </w:rPr>
        <w:t xml:space="preserve"> media digital ……. </w:t>
      </w:r>
      <w:proofErr w:type="spellStart"/>
      <w:r>
        <w:rPr>
          <w:rFonts w:cs="Arial"/>
          <w:b/>
          <w:sz w:val="24"/>
          <w:szCs w:val="24"/>
        </w:rPr>
        <w:t>berkas</w:t>
      </w:r>
      <w:proofErr w:type="spellEnd"/>
    </w:p>
    <w:p w14:paraId="6B4F4B31" w14:textId="77777777" w:rsidR="000570A3" w:rsidRDefault="00000000">
      <w:pPr>
        <w:ind w:leftChars="200" w:left="400"/>
        <w:rPr>
          <w:rFonts w:cs="Arial"/>
          <w:b/>
          <w:sz w:val="24"/>
          <w:szCs w:val="24"/>
        </w:rPr>
      </w:pPr>
      <w:r>
        <w:rPr>
          <w:rFonts w:cs="Arial"/>
          <w:b/>
          <w:sz w:val="24"/>
          <w:szCs w:val="24"/>
        </w:rPr>
        <w:t xml:space="preserve">Rata-rata </w:t>
      </w:r>
      <w:proofErr w:type="spellStart"/>
      <w:r>
        <w:rPr>
          <w:rFonts w:cs="Arial"/>
          <w:b/>
          <w:sz w:val="24"/>
          <w:szCs w:val="24"/>
        </w:rPr>
        <w:t>waktu</w:t>
      </w:r>
      <w:proofErr w:type="spellEnd"/>
      <w:r>
        <w:rPr>
          <w:rFonts w:cs="Arial"/>
          <w:b/>
          <w:sz w:val="24"/>
          <w:szCs w:val="24"/>
        </w:rPr>
        <w:t xml:space="preserve"> </w:t>
      </w:r>
      <w:proofErr w:type="spellStart"/>
      <w:r>
        <w:rPr>
          <w:rFonts w:cs="Arial"/>
          <w:b/>
          <w:sz w:val="24"/>
          <w:szCs w:val="24"/>
        </w:rPr>
        <w:t>pencarian</w:t>
      </w:r>
      <w:proofErr w:type="spellEnd"/>
      <w:r>
        <w:rPr>
          <w:rFonts w:cs="Arial"/>
          <w:b/>
          <w:sz w:val="24"/>
          <w:szCs w:val="24"/>
        </w:rPr>
        <w:t xml:space="preserve"> </w:t>
      </w:r>
      <w:proofErr w:type="spellStart"/>
      <w:r>
        <w:rPr>
          <w:rFonts w:cs="Arial"/>
          <w:b/>
          <w:sz w:val="24"/>
          <w:szCs w:val="24"/>
        </w:rPr>
        <w:t>arsip</w:t>
      </w:r>
      <w:proofErr w:type="spellEnd"/>
      <w:r>
        <w:rPr>
          <w:rFonts w:cs="Arial"/>
          <w:b/>
          <w:sz w:val="24"/>
          <w:szCs w:val="24"/>
        </w:rPr>
        <w:t xml:space="preserve"> </w:t>
      </w:r>
      <w:proofErr w:type="spellStart"/>
      <w:r>
        <w:rPr>
          <w:rFonts w:cs="Arial"/>
          <w:b/>
          <w:sz w:val="24"/>
          <w:szCs w:val="24"/>
        </w:rPr>
        <w:t>menjadi</w:t>
      </w:r>
      <w:proofErr w:type="spellEnd"/>
      <w:r>
        <w:rPr>
          <w:rFonts w:cs="Arial"/>
          <w:b/>
          <w:sz w:val="24"/>
          <w:szCs w:val="24"/>
        </w:rPr>
        <w:t xml:space="preserve"> …. </w:t>
      </w:r>
      <w:proofErr w:type="spellStart"/>
      <w:r>
        <w:rPr>
          <w:rFonts w:cs="Arial"/>
          <w:b/>
          <w:sz w:val="24"/>
          <w:szCs w:val="24"/>
        </w:rPr>
        <w:t>menit</w:t>
      </w:r>
      <w:proofErr w:type="spellEnd"/>
    </w:p>
    <w:p w14:paraId="5C047D00" w14:textId="77777777" w:rsidR="000570A3" w:rsidRDefault="00000000">
      <w:pPr>
        <w:ind w:leftChars="200" w:left="400"/>
        <w:rPr>
          <w:rFonts w:cs="Arial"/>
          <w:b/>
          <w:sz w:val="24"/>
          <w:szCs w:val="24"/>
        </w:rPr>
      </w:pPr>
      <w:proofErr w:type="spellStart"/>
      <w:r>
        <w:rPr>
          <w:rFonts w:cs="Arial"/>
          <w:b/>
          <w:sz w:val="24"/>
          <w:szCs w:val="24"/>
        </w:rPr>
        <w:t>Arsip</w:t>
      </w:r>
      <w:proofErr w:type="spellEnd"/>
      <w:r>
        <w:rPr>
          <w:rFonts w:cs="Arial"/>
          <w:b/>
          <w:sz w:val="24"/>
          <w:szCs w:val="24"/>
        </w:rPr>
        <w:t xml:space="preserve"> </w:t>
      </w:r>
      <w:proofErr w:type="spellStart"/>
      <w:r>
        <w:rPr>
          <w:rFonts w:cs="Arial"/>
          <w:b/>
          <w:sz w:val="24"/>
          <w:szCs w:val="24"/>
        </w:rPr>
        <w:t>berhasil</w:t>
      </w:r>
      <w:proofErr w:type="spellEnd"/>
      <w:r>
        <w:rPr>
          <w:rFonts w:cs="Arial"/>
          <w:b/>
          <w:sz w:val="24"/>
          <w:szCs w:val="24"/>
        </w:rPr>
        <w:t xml:space="preserve"> </w:t>
      </w:r>
      <w:proofErr w:type="spellStart"/>
      <w:r>
        <w:rPr>
          <w:rFonts w:cs="Arial"/>
          <w:b/>
          <w:sz w:val="24"/>
          <w:szCs w:val="24"/>
        </w:rPr>
        <w:t>ditemukan</w:t>
      </w:r>
      <w:proofErr w:type="spellEnd"/>
      <w:r>
        <w:rPr>
          <w:rFonts w:cs="Arial"/>
          <w:b/>
          <w:sz w:val="24"/>
          <w:szCs w:val="24"/>
        </w:rPr>
        <w:t xml:space="preserve"> …… %</w:t>
      </w:r>
    </w:p>
    <w:p w14:paraId="333C5FEA" w14:textId="77777777" w:rsidR="000570A3" w:rsidRDefault="00000000">
      <w:pPr>
        <w:ind w:leftChars="200" w:left="400"/>
        <w:rPr>
          <w:rFonts w:cs="Arial"/>
          <w:b/>
          <w:sz w:val="24"/>
          <w:szCs w:val="24"/>
        </w:rPr>
      </w:pPr>
      <w:proofErr w:type="spellStart"/>
      <w:r>
        <w:rPr>
          <w:rFonts w:cs="Arial"/>
          <w:b/>
          <w:sz w:val="24"/>
          <w:szCs w:val="24"/>
        </w:rPr>
        <w:t>Peminjaman</w:t>
      </w:r>
      <w:proofErr w:type="spellEnd"/>
      <w:r>
        <w:rPr>
          <w:rFonts w:cs="Arial"/>
          <w:b/>
          <w:sz w:val="24"/>
          <w:szCs w:val="24"/>
        </w:rPr>
        <w:t xml:space="preserve"> yang </w:t>
      </w:r>
      <w:proofErr w:type="spellStart"/>
      <w:r>
        <w:rPr>
          <w:rFonts w:cs="Arial"/>
          <w:b/>
          <w:sz w:val="24"/>
          <w:szCs w:val="24"/>
        </w:rPr>
        <w:t>didokumentasikan</w:t>
      </w:r>
      <w:proofErr w:type="spellEnd"/>
      <w:r>
        <w:rPr>
          <w:rFonts w:cs="Arial"/>
          <w:b/>
          <w:sz w:val="24"/>
          <w:szCs w:val="24"/>
        </w:rPr>
        <w:t xml:space="preserve"> …. </w:t>
      </w:r>
      <w:proofErr w:type="spellStart"/>
      <w:r>
        <w:rPr>
          <w:rFonts w:cs="Arial"/>
          <w:b/>
          <w:sz w:val="24"/>
          <w:szCs w:val="24"/>
        </w:rPr>
        <w:t>berkas</w:t>
      </w:r>
      <w:proofErr w:type="spellEnd"/>
    </w:p>
    <w:p w14:paraId="2E38519A" w14:textId="77777777" w:rsidR="000570A3" w:rsidRDefault="00000000">
      <w:pPr>
        <w:ind w:leftChars="200" w:left="400"/>
        <w:rPr>
          <w:rFonts w:cs="Arial"/>
          <w:b/>
          <w:sz w:val="24"/>
          <w:szCs w:val="24"/>
        </w:rPr>
      </w:pPr>
      <w:proofErr w:type="spellStart"/>
      <w:r>
        <w:rPr>
          <w:rFonts w:cs="Arial"/>
          <w:b/>
          <w:sz w:val="24"/>
          <w:szCs w:val="24"/>
        </w:rPr>
        <w:t>Pengembalian</w:t>
      </w:r>
      <w:proofErr w:type="spellEnd"/>
      <w:r>
        <w:rPr>
          <w:rFonts w:cs="Arial"/>
          <w:b/>
          <w:sz w:val="24"/>
          <w:szCs w:val="24"/>
        </w:rPr>
        <w:t xml:space="preserve"> </w:t>
      </w:r>
      <w:proofErr w:type="spellStart"/>
      <w:r>
        <w:rPr>
          <w:rFonts w:cs="Arial"/>
          <w:b/>
          <w:sz w:val="24"/>
          <w:szCs w:val="24"/>
        </w:rPr>
        <w:t>peminjaman</w:t>
      </w:r>
      <w:proofErr w:type="spellEnd"/>
      <w:r>
        <w:rPr>
          <w:rFonts w:cs="Arial"/>
          <w:b/>
          <w:sz w:val="24"/>
          <w:szCs w:val="24"/>
        </w:rPr>
        <w:t xml:space="preserve"> </w:t>
      </w:r>
      <w:proofErr w:type="spellStart"/>
      <w:r>
        <w:rPr>
          <w:rFonts w:cs="Arial"/>
          <w:b/>
          <w:sz w:val="24"/>
          <w:szCs w:val="24"/>
        </w:rPr>
        <w:t>berkas</w:t>
      </w:r>
      <w:proofErr w:type="spellEnd"/>
      <w:r>
        <w:rPr>
          <w:rFonts w:cs="Arial"/>
          <w:b/>
          <w:sz w:val="24"/>
          <w:szCs w:val="24"/>
        </w:rPr>
        <w:t xml:space="preserve"> …… </w:t>
      </w:r>
      <w:proofErr w:type="spellStart"/>
      <w:r>
        <w:rPr>
          <w:rFonts w:cs="Arial"/>
          <w:b/>
          <w:sz w:val="24"/>
          <w:szCs w:val="24"/>
        </w:rPr>
        <w:t>berkas</w:t>
      </w:r>
      <w:proofErr w:type="spellEnd"/>
    </w:p>
    <w:p w14:paraId="419F4043" w14:textId="77777777" w:rsidR="000570A3" w:rsidRDefault="00000000">
      <w:pPr>
        <w:numPr>
          <w:ilvl w:val="0"/>
          <w:numId w:val="7"/>
        </w:numPr>
        <w:rPr>
          <w:rFonts w:cs="Arial"/>
          <w:b/>
          <w:sz w:val="24"/>
          <w:szCs w:val="24"/>
        </w:rPr>
      </w:pPr>
      <w:proofErr w:type="spellStart"/>
      <w:r>
        <w:rPr>
          <w:rFonts w:cs="Arial"/>
          <w:b/>
          <w:sz w:val="24"/>
          <w:szCs w:val="24"/>
        </w:rPr>
        <w:t>Rumusan</w:t>
      </w:r>
      <w:proofErr w:type="spellEnd"/>
      <w:r>
        <w:rPr>
          <w:rFonts w:cs="Arial"/>
          <w:b/>
          <w:sz w:val="24"/>
          <w:szCs w:val="24"/>
        </w:rPr>
        <w:t xml:space="preserve"> </w:t>
      </w:r>
      <w:proofErr w:type="spellStart"/>
      <w:r>
        <w:rPr>
          <w:rFonts w:cs="Arial"/>
          <w:b/>
          <w:sz w:val="24"/>
          <w:szCs w:val="24"/>
        </w:rPr>
        <w:t>isu</w:t>
      </w:r>
      <w:proofErr w:type="spellEnd"/>
      <w:r>
        <w:rPr>
          <w:rFonts w:cs="Arial"/>
          <w:b/>
          <w:sz w:val="24"/>
          <w:szCs w:val="24"/>
        </w:rPr>
        <w:t xml:space="preserve"> (font </w:t>
      </w:r>
      <w:proofErr w:type="spellStart"/>
      <w:r>
        <w:rPr>
          <w:rFonts w:cs="Arial"/>
          <w:b/>
          <w:sz w:val="24"/>
          <w:szCs w:val="24"/>
        </w:rPr>
        <w:t>yg</w:t>
      </w:r>
      <w:proofErr w:type="spellEnd"/>
      <w:r>
        <w:rPr>
          <w:rFonts w:cs="Arial"/>
          <w:b/>
          <w:sz w:val="24"/>
          <w:szCs w:val="24"/>
        </w:rPr>
        <w:t xml:space="preserve"> </w:t>
      </w:r>
      <w:proofErr w:type="spellStart"/>
      <w:r>
        <w:rPr>
          <w:rFonts w:cs="Arial"/>
          <w:b/>
          <w:sz w:val="24"/>
          <w:szCs w:val="24"/>
        </w:rPr>
        <w:t>ditandai</w:t>
      </w:r>
      <w:proofErr w:type="spellEnd"/>
      <w:r>
        <w:rPr>
          <w:rFonts w:cs="Arial"/>
          <w:b/>
          <w:sz w:val="24"/>
          <w:szCs w:val="24"/>
        </w:rPr>
        <w:t xml:space="preserve"> </w:t>
      </w:r>
      <w:proofErr w:type="spellStart"/>
      <w:r>
        <w:rPr>
          <w:rFonts w:cs="Arial"/>
          <w:b/>
          <w:sz w:val="24"/>
          <w:szCs w:val="24"/>
        </w:rPr>
        <w:t>warna</w:t>
      </w:r>
      <w:proofErr w:type="spellEnd"/>
      <w:r>
        <w:rPr>
          <w:rFonts w:cs="Arial"/>
          <w:b/>
          <w:sz w:val="24"/>
          <w:szCs w:val="24"/>
        </w:rPr>
        <w:t xml:space="preserve"> </w:t>
      </w:r>
      <w:proofErr w:type="spellStart"/>
      <w:r>
        <w:rPr>
          <w:rFonts w:cs="Arial"/>
          <w:b/>
          <w:sz w:val="24"/>
          <w:szCs w:val="24"/>
        </w:rPr>
        <w:t>merah</w:t>
      </w:r>
      <w:proofErr w:type="spellEnd"/>
      <w:r>
        <w:rPr>
          <w:rFonts w:cs="Arial"/>
          <w:b/>
          <w:sz w:val="24"/>
          <w:szCs w:val="24"/>
        </w:rPr>
        <w:t xml:space="preserve">) </w:t>
      </w:r>
      <w:proofErr w:type="spellStart"/>
      <w:r>
        <w:rPr>
          <w:rFonts w:cs="Arial"/>
          <w:b/>
          <w:sz w:val="24"/>
          <w:szCs w:val="24"/>
        </w:rPr>
        <w:t>ubah</w:t>
      </w:r>
      <w:proofErr w:type="spellEnd"/>
      <w:r>
        <w:rPr>
          <w:rFonts w:cs="Arial"/>
          <w:b/>
          <w:sz w:val="24"/>
          <w:szCs w:val="24"/>
        </w:rPr>
        <w:t xml:space="preserve"> </w:t>
      </w:r>
      <w:proofErr w:type="spellStart"/>
      <w:proofErr w:type="gramStart"/>
      <w:r>
        <w:rPr>
          <w:rFonts w:cs="Arial"/>
          <w:b/>
          <w:sz w:val="24"/>
          <w:szCs w:val="24"/>
        </w:rPr>
        <w:t>menjadi</w:t>
      </w:r>
      <w:proofErr w:type="spellEnd"/>
      <w:r>
        <w:rPr>
          <w:rFonts w:cs="Arial"/>
          <w:b/>
          <w:sz w:val="24"/>
          <w:szCs w:val="24"/>
        </w:rPr>
        <w:t xml:space="preserve"> :</w:t>
      </w:r>
      <w:proofErr w:type="gramEnd"/>
      <w:r>
        <w:rPr>
          <w:rFonts w:cs="Arial"/>
          <w:b/>
          <w:sz w:val="24"/>
          <w:szCs w:val="24"/>
        </w:rPr>
        <w:t xml:space="preserve"> </w:t>
      </w:r>
      <w:proofErr w:type="spellStart"/>
      <w:r>
        <w:rPr>
          <w:rFonts w:cs="Arial"/>
          <w:b/>
          <w:sz w:val="24"/>
          <w:szCs w:val="24"/>
        </w:rPr>
        <w:t>Isu</w:t>
      </w:r>
      <w:proofErr w:type="spellEnd"/>
      <w:r>
        <w:rPr>
          <w:rFonts w:cs="Arial"/>
          <w:b/>
          <w:sz w:val="24"/>
          <w:szCs w:val="24"/>
        </w:rPr>
        <w:t xml:space="preserve"> </w:t>
      </w:r>
      <w:proofErr w:type="spellStart"/>
      <w:r>
        <w:rPr>
          <w:rFonts w:cs="Arial"/>
          <w:b/>
          <w:sz w:val="24"/>
          <w:szCs w:val="24"/>
        </w:rPr>
        <w:t>permasalahan</w:t>
      </w:r>
      <w:proofErr w:type="spellEnd"/>
      <w:r>
        <w:rPr>
          <w:rFonts w:cs="Arial"/>
          <w:b/>
          <w:sz w:val="24"/>
          <w:szCs w:val="24"/>
        </w:rPr>
        <w:t xml:space="preserve"> </w:t>
      </w:r>
      <w:proofErr w:type="spellStart"/>
      <w:r>
        <w:rPr>
          <w:rFonts w:cs="Arial"/>
          <w:b/>
          <w:sz w:val="24"/>
          <w:szCs w:val="24"/>
        </w:rPr>
        <w:t>utama</w:t>
      </w:r>
      <w:proofErr w:type="spellEnd"/>
      <w:r>
        <w:rPr>
          <w:rFonts w:cs="Arial"/>
          <w:b/>
          <w:sz w:val="24"/>
          <w:szCs w:val="24"/>
        </w:rPr>
        <w:t xml:space="preserve"> </w:t>
      </w:r>
      <w:proofErr w:type="spellStart"/>
      <w:r>
        <w:rPr>
          <w:rFonts w:cs="Arial"/>
          <w:b/>
          <w:sz w:val="24"/>
          <w:szCs w:val="24"/>
        </w:rPr>
        <w:t>adalah</w:t>
      </w:r>
      <w:proofErr w:type="spellEnd"/>
      <w:r>
        <w:rPr>
          <w:rFonts w:cs="Arial"/>
          <w:b/>
          <w:sz w:val="24"/>
          <w:szCs w:val="24"/>
        </w:rPr>
        <w:t xml:space="preserve"> </w:t>
      </w:r>
      <w:proofErr w:type="spellStart"/>
      <w:r>
        <w:rPr>
          <w:rFonts w:cs="Arial"/>
          <w:b/>
          <w:sz w:val="24"/>
          <w:szCs w:val="24"/>
        </w:rPr>
        <w:t>b</w:t>
      </w:r>
      <w:r>
        <w:rPr>
          <w:rFonts w:eastAsia="SimSun" w:cs="Arial"/>
          <w:b/>
          <w:sz w:val="24"/>
          <w:szCs w:val="24"/>
        </w:rPr>
        <w:t>elum</w:t>
      </w:r>
      <w:proofErr w:type="spellEnd"/>
      <w:r>
        <w:rPr>
          <w:rFonts w:eastAsia="SimSun" w:cs="Arial"/>
          <w:b/>
          <w:sz w:val="24"/>
          <w:szCs w:val="24"/>
        </w:rPr>
        <w:t xml:space="preserve"> </w:t>
      </w:r>
      <w:proofErr w:type="spellStart"/>
      <w:r>
        <w:rPr>
          <w:rFonts w:eastAsia="SimSun" w:cs="Arial"/>
          <w:b/>
          <w:sz w:val="24"/>
          <w:szCs w:val="24"/>
        </w:rPr>
        <w:t>optimalnya</w:t>
      </w:r>
      <w:proofErr w:type="spellEnd"/>
      <w:r>
        <w:rPr>
          <w:rFonts w:eastAsia="SimSun" w:cs="Arial"/>
          <w:b/>
          <w:sz w:val="24"/>
          <w:szCs w:val="24"/>
        </w:rPr>
        <w:t xml:space="preserve"> </w:t>
      </w:r>
      <w:proofErr w:type="spellStart"/>
      <w:r>
        <w:rPr>
          <w:rFonts w:eastAsia="SimSun" w:cs="Arial"/>
          <w:b/>
          <w:sz w:val="24"/>
          <w:szCs w:val="24"/>
        </w:rPr>
        <w:t>pengelolaan</w:t>
      </w:r>
      <w:proofErr w:type="spellEnd"/>
      <w:r>
        <w:rPr>
          <w:rFonts w:eastAsia="SimSun" w:cs="Arial"/>
          <w:b/>
          <w:sz w:val="24"/>
          <w:szCs w:val="24"/>
        </w:rPr>
        <w:t xml:space="preserve"> dan monitoring </w:t>
      </w:r>
      <w:proofErr w:type="spellStart"/>
      <w:r>
        <w:rPr>
          <w:rFonts w:eastAsia="SimSun" w:cs="Arial"/>
          <w:b/>
          <w:sz w:val="24"/>
          <w:szCs w:val="24"/>
        </w:rPr>
        <w:t>arsip</w:t>
      </w:r>
      <w:proofErr w:type="spellEnd"/>
      <w:r>
        <w:rPr>
          <w:rFonts w:eastAsia="SimSun" w:cs="Arial"/>
          <w:b/>
          <w:sz w:val="24"/>
          <w:szCs w:val="24"/>
        </w:rPr>
        <w:t xml:space="preserve"> </w:t>
      </w:r>
      <w:proofErr w:type="spellStart"/>
      <w:r>
        <w:rPr>
          <w:rFonts w:eastAsia="SimSun" w:cs="Arial"/>
          <w:b/>
          <w:sz w:val="24"/>
          <w:szCs w:val="24"/>
        </w:rPr>
        <w:t>keimigrasian</w:t>
      </w:r>
      <w:proofErr w:type="spellEnd"/>
      <w:r>
        <w:rPr>
          <w:rFonts w:eastAsia="SimSun" w:cs="Arial"/>
          <w:b/>
          <w:sz w:val="24"/>
          <w:szCs w:val="24"/>
        </w:rPr>
        <w:t xml:space="preserve"> pada </w:t>
      </w:r>
      <w:proofErr w:type="spellStart"/>
      <w:r>
        <w:rPr>
          <w:rFonts w:eastAsia="SimSun" w:cs="Arial"/>
          <w:b/>
          <w:sz w:val="24"/>
          <w:szCs w:val="24"/>
        </w:rPr>
        <w:t>Seksi</w:t>
      </w:r>
      <w:proofErr w:type="spellEnd"/>
      <w:r>
        <w:rPr>
          <w:rFonts w:eastAsia="SimSun" w:cs="Arial"/>
          <w:b/>
          <w:sz w:val="24"/>
          <w:szCs w:val="24"/>
        </w:rPr>
        <w:t xml:space="preserve"> TIKKIM Kantor </w:t>
      </w:r>
      <w:proofErr w:type="spellStart"/>
      <w:r>
        <w:rPr>
          <w:rFonts w:eastAsia="SimSun" w:cs="Arial"/>
          <w:b/>
          <w:sz w:val="24"/>
          <w:szCs w:val="24"/>
        </w:rPr>
        <w:t>Imigrasi</w:t>
      </w:r>
      <w:proofErr w:type="spellEnd"/>
      <w:r>
        <w:rPr>
          <w:rFonts w:eastAsia="SimSun" w:cs="Arial"/>
          <w:b/>
          <w:sz w:val="24"/>
          <w:szCs w:val="24"/>
        </w:rPr>
        <w:t xml:space="preserve"> </w:t>
      </w:r>
      <w:proofErr w:type="spellStart"/>
      <w:r>
        <w:rPr>
          <w:rFonts w:eastAsia="SimSun" w:cs="Arial"/>
          <w:b/>
          <w:sz w:val="24"/>
          <w:szCs w:val="24"/>
        </w:rPr>
        <w:t>Kelas</w:t>
      </w:r>
      <w:proofErr w:type="spellEnd"/>
      <w:r>
        <w:rPr>
          <w:rFonts w:eastAsia="SimSun" w:cs="Arial"/>
          <w:b/>
          <w:sz w:val="24"/>
          <w:szCs w:val="24"/>
        </w:rPr>
        <w:t xml:space="preserve"> II TPI </w:t>
      </w:r>
      <w:proofErr w:type="spellStart"/>
      <w:r>
        <w:rPr>
          <w:rFonts w:eastAsia="SimSun" w:cs="Arial"/>
          <w:b/>
          <w:sz w:val="24"/>
          <w:szCs w:val="24"/>
        </w:rPr>
        <w:t>Kotawaringin</w:t>
      </w:r>
      <w:proofErr w:type="spellEnd"/>
      <w:r>
        <w:rPr>
          <w:rFonts w:eastAsia="SimSun" w:cs="Arial"/>
          <w:b/>
          <w:sz w:val="24"/>
          <w:szCs w:val="24"/>
        </w:rPr>
        <w:t xml:space="preserve"> Timur yang </w:t>
      </w:r>
      <w:proofErr w:type="spellStart"/>
      <w:r>
        <w:rPr>
          <w:rFonts w:eastAsia="SimSun" w:cs="Arial"/>
          <w:b/>
          <w:sz w:val="24"/>
          <w:szCs w:val="24"/>
        </w:rPr>
        <w:t>ditandai</w:t>
      </w:r>
      <w:proofErr w:type="spellEnd"/>
      <w:r>
        <w:rPr>
          <w:rFonts w:eastAsia="SimSun" w:cs="Arial"/>
          <w:b/>
          <w:sz w:val="24"/>
          <w:szCs w:val="24"/>
        </w:rPr>
        <w:t xml:space="preserve"> </w:t>
      </w:r>
      <w:proofErr w:type="spellStart"/>
      <w:r>
        <w:rPr>
          <w:rFonts w:eastAsia="SimSun" w:cs="Arial"/>
          <w:b/>
          <w:sz w:val="24"/>
          <w:szCs w:val="24"/>
        </w:rPr>
        <w:t>dengan</w:t>
      </w:r>
      <w:proofErr w:type="spellEnd"/>
      <w:r>
        <w:rPr>
          <w:rFonts w:eastAsia="SimSun" w:cs="Arial"/>
          <w:b/>
          <w:sz w:val="24"/>
          <w:szCs w:val="24"/>
        </w:rPr>
        <w:t xml:space="preserve"> </w:t>
      </w:r>
      <w:proofErr w:type="spellStart"/>
      <w:r>
        <w:rPr>
          <w:rFonts w:eastAsia="SimSun" w:cs="Arial"/>
          <w:b/>
          <w:sz w:val="24"/>
          <w:szCs w:val="24"/>
        </w:rPr>
        <w:t>pencatatan</w:t>
      </w:r>
      <w:proofErr w:type="spellEnd"/>
      <w:r>
        <w:rPr>
          <w:rFonts w:eastAsia="SimSun" w:cs="Arial"/>
          <w:b/>
          <w:sz w:val="24"/>
          <w:szCs w:val="24"/>
        </w:rPr>
        <w:t xml:space="preserve"> </w:t>
      </w:r>
      <w:proofErr w:type="spellStart"/>
      <w:r>
        <w:rPr>
          <w:rFonts w:eastAsia="SimSun" w:cs="Arial"/>
          <w:b/>
          <w:sz w:val="24"/>
          <w:szCs w:val="24"/>
        </w:rPr>
        <w:t>masih</w:t>
      </w:r>
      <w:proofErr w:type="spellEnd"/>
      <w:r>
        <w:rPr>
          <w:rFonts w:eastAsia="SimSun" w:cs="Arial"/>
          <w:b/>
          <w:sz w:val="24"/>
          <w:szCs w:val="24"/>
        </w:rPr>
        <w:t xml:space="preserve"> manual, </w:t>
      </w:r>
      <w:proofErr w:type="spellStart"/>
      <w:r>
        <w:rPr>
          <w:rFonts w:eastAsia="SimSun" w:cs="Arial"/>
          <w:b/>
          <w:sz w:val="24"/>
          <w:szCs w:val="24"/>
        </w:rPr>
        <w:t>pencarian</w:t>
      </w:r>
      <w:proofErr w:type="spellEnd"/>
      <w:r>
        <w:rPr>
          <w:rFonts w:eastAsia="SimSun" w:cs="Arial"/>
          <w:b/>
          <w:sz w:val="24"/>
          <w:szCs w:val="24"/>
        </w:rPr>
        <w:t xml:space="preserve"> </w:t>
      </w:r>
      <w:proofErr w:type="spellStart"/>
      <w:r>
        <w:rPr>
          <w:rFonts w:eastAsia="SimSun" w:cs="Arial"/>
          <w:b/>
          <w:sz w:val="24"/>
          <w:szCs w:val="24"/>
        </w:rPr>
        <w:t>arsip</w:t>
      </w:r>
      <w:proofErr w:type="spellEnd"/>
      <w:r>
        <w:rPr>
          <w:rFonts w:eastAsia="SimSun" w:cs="Arial"/>
          <w:b/>
          <w:sz w:val="24"/>
          <w:szCs w:val="24"/>
        </w:rPr>
        <w:t xml:space="preserve"> </w:t>
      </w:r>
      <w:proofErr w:type="spellStart"/>
      <w:r>
        <w:rPr>
          <w:rFonts w:eastAsia="SimSun" w:cs="Arial"/>
          <w:b/>
          <w:sz w:val="24"/>
          <w:szCs w:val="24"/>
        </w:rPr>
        <w:t>membutuhkan</w:t>
      </w:r>
      <w:proofErr w:type="spellEnd"/>
      <w:r>
        <w:rPr>
          <w:rFonts w:eastAsia="SimSun" w:cs="Arial"/>
          <w:b/>
          <w:sz w:val="24"/>
          <w:szCs w:val="24"/>
        </w:rPr>
        <w:t xml:space="preserve"> </w:t>
      </w:r>
      <w:proofErr w:type="spellStart"/>
      <w:r>
        <w:rPr>
          <w:rFonts w:eastAsia="SimSun" w:cs="Arial"/>
          <w:b/>
          <w:sz w:val="24"/>
          <w:szCs w:val="24"/>
        </w:rPr>
        <w:t>waktu</w:t>
      </w:r>
      <w:proofErr w:type="spellEnd"/>
      <w:r>
        <w:rPr>
          <w:rFonts w:eastAsia="SimSun" w:cs="Arial"/>
          <w:b/>
          <w:sz w:val="24"/>
          <w:szCs w:val="24"/>
        </w:rPr>
        <w:t xml:space="preserve"> </w:t>
      </w:r>
      <w:proofErr w:type="spellStart"/>
      <w:r>
        <w:rPr>
          <w:rFonts w:eastAsia="SimSun" w:cs="Arial"/>
          <w:b/>
          <w:sz w:val="24"/>
          <w:szCs w:val="24"/>
        </w:rPr>
        <w:t>relatif</w:t>
      </w:r>
      <w:proofErr w:type="spellEnd"/>
      <w:r>
        <w:rPr>
          <w:rFonts w:eastAsia="SimSun" w:cs="Arial"/>
          <w:b/>
          <w:sz w:val="24"/>
          <w:szCs w:val="24"/>
        </w:rPr>
        <w:t xml:space="preserve"> lama, </w:t>
      </w:r>
      <w:proofErr w:type="spellStart"/>
      <w:r>
        <w:rPr>
          <w:rFonts w:eastAsia="SimSun" w:cs="Arial"/>
          <w:b/>
          <w:sz w:val="24"/>
          <w:szCs w:val="24"/>
        </w:rPr>
        <w:t>serta</w:t>
      </w:r>
      <w:proofErr w:type="spellEnd"/>
      <w:r>
        <w:rPr>
          <w:rFonts w:eastAsia="SimSun" w:cs="Arial"/>
          <w:b/>
          <w:sz w:val="24"/>
          <w:szCs w:val="24"/>
        </w:rPr>
        <w:t xml:space="preserve"> </w:t>
      </w:r>
      <w:proofErr w:type="spellStart"/>
      <w:r>
        <w:rPr>
          <w:rFonts w:eastAsia="SimSun" w:cs="Arial"/>
          <w:b/>
          <w:sz w:val="24"/>
          <w:szCs w:val="24"/>
        </w:rPr>
        <w:t>belum</w:t>
      </w:r>
      <w:proofErr w:type="spellEnd"/>
      <w:r>
        <w:rPr>
          <w:rFonts w:eastAsia="SimSun" w:cs="Arial"/>
          <w:b/>
          <w:sz w:val="24"/>
          <w:szCs w:val="24"/>
        </w:rPr>
        <w:t xml:space="preserve"> </w:t>
      </w:r>
      <w:proofErr w:type="spellStart"/>
      <w:r>
        <w:rPr>
          <w:rFonts w:eastAsia="SimSun" w:cs="Arial"/>
          <w:b/>
          <w:sz w:val="24"/>
          <w:szCs w:val="24"/>
        </w:rPr>
        <w:t>terdokumentasinya</w:t>
      </w:r>
      <w:proofErr w:type="spellEnd"/>
      <w:r>
        <w:rPr>
          <w:rFonts w:eastAsia="SimSun" w:cs="Arial"/>
          <w:b/>
          <w:sz w:val="24"/>
          <w:szCs w:val="24"/>
        </w:rPr>
        <w:t xml:space="preserve"> proses </w:t>
      </w:r>
      <w:proofErr w:type="spellStart"/>
      <w:r>
        <w:rPr>
          <w:rFonts w:eastAsia="SimSun" w:cs="Arial"/>
          <w:b/>
          <w:sz w:val="24"/>
          <w:szCs w:val="24"/>
        </w:rPr>
        <w:t>peminjaman</w:t>
      </w:r>
      <w:proofErr w:type="spellEnd"/>
      <w:r>
        <w:rPr>
          <w:rFonts w:eastAsia="SimSun" w:cs="Arial"/>
          <w:b/>
          <w:sz w:val="24"/>
          <w:szCs w:val="24"/>
        </w:rPr>
        <w:t xml:space="preserve"> dan </w:t>
      </w:r>
      <w:proofErr w:type="spellStart"/>
      <w:r>
        <w:rPr>
          <w:rFonts w:eastAsia="SimSun" w:cs="Arial"/>
          <w:b/>
          <w:sz w:val="24"/>
          <w:szCs w:val="24"/>
        </w:rPr>
        <w:t>pengembalian</w:t>
      </w:r>
      <w:proofErr w:type="spellEnd"/>
      <w:r>
        <w:rPr>
          <w:rFonts w:eastAsia="SimSun" w:cs="Arial"/>
          <w:b/>
          <w:sz w:val="24"/>
          <w:szCs w:val="24"/>
        </w:rPr>
        <w:t xml:space="preserve"> </w:t>
      </w:r>
      <w:proofErr w:type="spellStart"/>
      <w:r>
        <w:rPr>
          <w:rFonts w:eastAsia="SimSun" w:cs="Arial"/>
          <w:b/>
          <w:sz w:val="24"/>
          <w:szCs w:val="24"/>
        </w:rPr>
        <w:t>berkas</w:t>
      </w:r>
      <w:proofErr w:type="spellEnd"/>
    </w:p>
    <w:p w14:paraId="1571107A" w14:textId="77777777" w:rsidR="000570A3" w:rsidRDefault="000570A3">
      <w:pPr>
        <w:rPr>
          <w:rFonts w:cs="Arial"/>
          <w:b/>
          <w:sz w:val="24"/>
          <w:szCs w:val="24"/>
        </w:rPr>
      </w:pPr>
    </w:p>
    <w:p w14:paraId="2D91CC66" w14:textId="77777777" w:rsidR="000570A3" w:rsidRDefault="000570A3">
      <w:pPr>
        <w:rPr>
          <w:rFonts w:cs="Arial"/>
          <w:b/>
          <w:sz w:val="24"/>
          <w:szCs w:val="24"/>
        </w:rPr>
      </w:pPr>
    </w:p>
    <w:p w14:paraId="4D5B21BF" w14:textId="77777777" w:rsidR="000570A3" w:rsidRDefault="000570A3">
      <w:pPr>
        <w:rPr>
          <w:rFonts w:cs="Arial"/>
          <w:b/>
          <w:sz w:val="24"/>
          <w:szCs w:val="24"/>
        </w:rPr>
      </w:pPr>
    </w:p>
    <w:p w14:paraId="3C2A7B2C" w14:textId="77777777" w:rsidR="000570A3" w:rsidRDefault="000570A3">
      <w:pPr>
        <w:rPr>
          <w:rFonts w:cs="Arial"/>
          <w:b/>
          <w:sz w:val="24"/>
          <w:szCs w:val="24"/>
        </w:rPr>
      </w:pPr>
    </w:p>
    <w:p w14:paraId="44C41835" w14:textId="77777777" w:rsidR="000570A3" w:rsidRDefault="000570A3">
      <w:pPr>
        <w:rPr>
          <w:rFonts w:cs="Arial"/>
          <w:b/>
          <w:sz w:val="24"/>
          <w:szCs w:val="24"/>
        </w:rPr>
      </w:pPr>
    </w:p>
    <w:p w14:paraId="31E17F33" w14:textId="77777777" w:rsidR="000570A3" w:rsidRDefault="000570A3">
      <w:pPr>
        <w:rPr>
          <w:rFonts w:cs="Arial"/>
          <w:b/>
          <w:sz w:val="24"/>
          <w:szCs w:val="24"/>
        </w:rPr>
      </w:pPr>
    </w:p>
    <w:p w14:paraId="32D9881E" w14:textId="77777777" w:rsidR="000570A3" w:rsidRDefault="000570A3">
      <w:pPr>
        <w:rPr>
          <w:rFonts w:cs="Arial"/>
          <w:b/>
          <w:sz w:val="24"/>
          <w:szCs w:val="24"/>
        </w:rPr>
      </w:pPr>
    </w:p>
    <w:p w14:paraId="5E47B067" w14:textId="77777777" w:rsidR="000570A3" w:rsidRDefault="000570A3">
      <w:pPr>
        <w:rPr>
          <w:rFonts w:cs="Arial"/>
          <w:b/>
          <w:sz w:val="24"/>
          <w:szCs w:val="24"/>
        </w:rPr>
      </w:pPr>
    </w:p>
    <w:p w14:paraId="7F474086" w14:textId="77777777" w:rsidR="000570A3" w:rsidRDefault="000570A3">
      <w:pPr>
        <w:rPr>
          <w:rFonts w:cs="Arial"/>
          <w:b/>
          <w:sz w:val="24"/>
          <w:szCs w:val="24"/>
        </w:rPr>
      </w:pPr>
    </w:p>
    <w:p w14:paraId="6B833E1A" w14:textId="77777777" w:rsidR="000570A3" w:rsidRDefault="000570A3">
      <w:pPr>
        <w:rPr>
          <w:rFonts w:cs="Arial"/>
          <w:b/>
          <w:sz w:val="24"/>
          <w:szCs w:val="24"/>
        </w:rPr>
      </w:pPr>
    </w:p>
    <w:p w14:paraId="24F25B2A" w14:textId="77777777" w:rsidR="000570A3" w:rsidRDefault="000570A3">
      <w:pPr>
        <w:rPr>
          <w:rFonts w:cs="Arial"/>
          <w:b/>
          <w:sz w:val="24"/>
          <w:szCs w:val="24"/>
        </w:rPr>
      </w:pPr>
    </w:p>
    <w:p w14:paraId="00A02D82" w14:textId="77777777" w:rsidR="000570A3" w:rsidRDefault="000570A3">
      <w:pPr>
        <w:rPr>
          <w:rFonts w:cs="Arial"/>
          <w:b/>
          <w:sz w:val="24"/>
          <w:szCs w:val="24"/>
        </w:rPr>
      </w:pPr>
    </w:p>
    <w:p w14:paraId="1BFE8023" w14:textId="77777777" w:rsidR="000570A3" w:rsidRDefault="000570A3">
      <w:pPr>
        <w:rPr>
          <w:rFonts w:cs="Arial"/>
          <w:b/>
          <w:sz w:val="24"/>
          <w:szCs w:val="24"/>
        </w:rPr>
      </w:pPr>
    </w:p>
    <w:p w14:paraId="0D868321" w14:textId="77777777" w:rsidR="000570A3" w:rsidRDefault="000570A3">
      <w:pPr>
        <w:rPr>
          <w:rFonts w:cs="Arial"/>
          <w:b/>
          <w:sz w:val="24"/>
          <w:szCs w:val="24"/>
        </w:rPr>
      </w:pPr>
    </w:p>
    <w:p w14:paraId="7C6141BE" w14:textId="77777777" w:rsidR="000570A3" w:rsidRDefault="00000000">
      <w:pPr>
        <w:rPr>
          <w:rFonts w:cs="Arial"/>
          <w:b/>
          <w:sz w:val="24"/>
          <w:szCs w:val="24"/>
        </w:rPr>
      </w:pPr>
      <w:proofErr w:type="gramStart"/>
      <w:r>
        <w:rPr>
          <w:rFonts w:cs="Arial"/>
          <w:b/>
          <w:sz w:val="24"/>
          <w:szCs w:val="24"/>
        </w:rPr>
        <w:t>Nama :</w:t>
      </w:r>
      <w:proofErr w:type="gramEnd"/>
      <w:r>
        <w:rPr>
          <w:rFonts w:cs="Arial"/>
          <w:b/>
          <w:sz w:val="24"/>
          <w:szCs w:val="24"/>
        </w:rPr>
        <w:t xml:space="preserve"> Ramono </w:t>
      </w:r>
      <w:proofErr w:type="spellStart"/>
      <w:r>
        <w:rPr>
          <w:rFonts w:cs="Arial"/>
          <w:b/>
          <w:sz w:val="24"/>
          <w:szCs w:val="24"/>
        </w:rPr>
        <w:t>Winawan</w:t>
      </w:r>
      <w:proofErr w:type="spellEnd"/>
    </w:p>
    <w:p w14:paraId="3A2419C9" w14:textId="77777777" w:rsidR="000570A3" w:rsidRDefault="00000000">
      <w:pPr>
        <w:rPr>
          <w:rFonts w:cs="Arial"/>
          <w:b/>
          <w:sz w:val="24"/>
          <w:szCs w:val="24"/>
        </w:rPr>
      </w:pPr>
      <w:proofErr w:type="gramStart"/>
      <w:r>
        <w:rPr>
          <w:rFonts w:cs="Arial"/>
          <w:b/>
          <w:sz w:val="24"/>
          <w:szCs w:val="24"/>
        </w:rPr>
        <w:t>NDH :</w:t>
      </w:r>
      <w:proofErr w:type="gramEnd"/>
      <w:r>
        <w:rPr>
          <w:rFonts w:cs="Arial"/>
          <w:b/>
          <w:sz w:val="24"/>
          <w:szCs w:val="24"/>
        </w:rPr>
        <w:t xml:space="preserve"> 21</w:t>
      </w:r>
    </w:p>
    <w:p w14:paraId="15FE0AB7" w14:textId="77777777" w:rsidR="000570A3" w:rsidRDefault="00000000">
      <w:pPr>
        <w:jc w:val="center"/>
        <w:rPr>
          <w:rFonts w:cs="Arial"/>
          <w:b/>
          <w:sz w:val="24"/>
          <w:szCs w:val="24"/>
        </w:rPr>
      </w:pPr>
      <w:r>
        <w:rPr>
          <w:rFonts w:cs="Arial"/>
          <w:b/>
          <w:sz w:val="24"/>
          <w:szCs w:val="24"/>
        </w:rPr>
        <w:t>BAB II</w:t>
      </w:r>
      <w:r>
        <w:rPr>
          <w:rFonts w:cs="Arial"/>
          <w:b/>
          <w:sz w:val="24"/>
          <w:szCs w:val="24"/>
        </w:rPr>
        <w:br/>
        <w:t>RANCANGAN AKSI PERUBAHAN</w:t>
      </w:r>
    </w:p>
    <w:p w14:paraId="4DEDC806" w14:textId="77777777" w:rsidR="000570A3" w:rsidRDefault="000570A3">
      <w:pPr>
        <w:rPr>
          <w:rFonts w:cs="Arial"/>
          <w:sz w:val="24"/>
          <w:szCs w:val="24"/>
        </w:rPr>
      </w:pPr>
    </w:p>
    <w:p w14:paraId="361F7B34" w14:textId="77777777" w:rsidR="000570A3" w:rsidRDefault="00000000">
      <w:pPr>
        <w:rPr>
          <w:rFonts w:cs="Arial"/>
          <w:sz w:val="24"/>
          <w:szCs w:val="24"/>
        </w:rPr>
      </w:pPr>
      <w:r>
        <w:rPr>
          <w:rFonts w:cs="Arial"/>
          <w:b/>
          <w:sz w:val="24"/>
          <w:szCs w:val="24"/>
        </w:rPr>
        <w:t>A. ANALISIS PERMASALAHAN ORGANISASI DAN SOLUSI</w:t>
      </w:r>
    </w:p>
    <w:p w14:paraId="70C63861" w14:textId="77777777" w:rsidR="000570A3" w:rsidRDefault="00000000">
      <w:pPr>
        <w:rPr>
          <w:rFonts w:cs="Arial"/>
          <w:sz w:val="24"/>
          <w:szCs w:val="24"/>
        </w:rPr>
      </w:pPr>
      <w:r>
        <w:rPr>
          <w:rFonts w:cs="Arial"/>
          <w:b/>
          <w:sz w:val="24"/>
          <w:szCs w:val="24"/>
        </w:rPr>
        <w:t xml:space="preserve">1. </w:t>
      </w:r>
      <w:proofErr w:type="spellStart"/>
      <w:r>
        <w:rPr>
          <w:rFonts w:cs="Arial"/>
          <w:b/>
          <w:sz w:val="24"/>
          <w:szCs w:val="24"/>
        </w:rPr>
        <w:t>Identifikasi</w:t>
      </w:r>
      <w:proofErr w:type="spellEnd"/>
      <w:r>
        <w:rPr>
          <w:rFonts w:cs="Arial"/>
          <w:b/>
          <w:sz w:val="24"/>
          <w:szCs w:val="24"/>
        </w:rPr>
        <w:t xml:space="preserve"> dan </w:t>
      </w:r>
      <w:proofErr w:type="spellStart"/>
      <w:r>
        <w:rPr>
          <w:rFonts w:cs="Arial"/>
          <w:b/>
          <w:sz w:val="24"/>
          <w:szCs w:val="24"/>
        </w:rPr>
        <w:t>Analisis</w:t>
      </w:r>
      <w:proofErr w:type="spellEnd"/>
      <w:r>
        <w:rPr>
          <w:rFonts w:cs="Arial"/>
          <w:b/>
          <w:sz w:val="24"/>
          <w:szCs w:val="24"/>
        </w:rPr>
        <w:t xml:space="preserve"> </w:t>
      </w:r>
      <w:proofErr w:type="spellStart"/>
      <w:r>
        <w:rPr>
          <w:rFonts w:cs="Arial"/>
          <w:b/>
          <w:sz w:val="24"/>
          <w:szCs w:val="24"/>
        </w:rPr>
        <w:t>Masalah</w:t>
      </w:r>
      <w:proofErr w:type="spellEnd"/>
    </w:p>
    <w:p w14:paraId="7F6DCDCE" w14:textId="77777777" w:rsidR="000570A3" w:rsidRDefault="00000000">
      <w:pPr>
        <w:rPr>
          <w:rFonts w:cs="Arial"/>
          <w:sz w:val="24"/>
          <w:szCs w:val="24"/>
        </w:rPr>
      </w:pPr>
      <w:proofErr w:type="spellStart"/>
      <w:r>
        <w:rPr>
          <w:rFonts w:cs="Arial"/>
          <w:b/>
          <w:sz w:val="24"/>
          <w:szCs w:val="24"/>
        </w:rPr>
        <w:t>Deskripsi</w:t>
      </w:r>
      <w:proofErr w:type="spellEnd"/>
    </w:p>
    <w:p w14:paraId="40843AE9" w14:textId="2B8E66F2" w:rsidR="00F329F1" w:rsidRPr="00F329F1" w:rsidRDefault="00F329F1" w:rsidP="00F329F1">
      <w:pPr>
        <w:jc w:val="both"/>
        <w:rPr>
          <w:sz w:val="24"/>
          <w:szCs w:val="24"/>
          <w:lang w:val="id-ID"/>
        </w:rPr>
      </w:pPr>
      <w:bookmarkStart w:id="0" w:name="_Hlk241235595"/>
      <w:r w:rsidRPr="00F329F1">
        <w:rPr>
          <w:sz w:val="24"/>
          <w:szCs w:val="24"/>
          <w:lang w:val="id-ID"/>
        </w:rPr>
        <w:t xml:space="preserve">Pengelolaan arsip </w:t>
      </w:r>
      <w:r w:rsidR="00F8301B">
        <w:rPr>
          <w:sz w:val="24"/>
          <w:szCs w:val="24"/>
          <w:lang w:val="id-ID"/>
        </w:rPr>
        <w:t xml:space="preserve">dokumen perjalanan merupakan </w:t>
      </w:r>
      <w:r w:rsidRPr="00F329F1">
        <w:rPr>
          <w:sz w:val="24"/>
          <w:szCs w:val="24"/>
          <w:lang w:val="id-ID"/>
        </w:rPr>
        <w:t>berkas dan dokumen</w:t>
      </w:r>
      <w:r w:rsidR="002E782D">
        <w:rPr>
          <w:sz w:val="24"/>
          <w:szCs w:val="24"/>
          <w:lang w:val="id-ID"/>
        </w:rPr>
        <w:t xml:space="preserve"> </w:t>
      </w:r>
      <w:r w:rsidRPr="00F329F1">
        <w:rPr>
          <w:sz w:val="24"/>
          <w:szCs w:val="24"/>
          <w:lang w:val="id-ID"/>
        </w:rPr>
        <w:t xml:space="preserve"> pendukung permohonan paspor</w:t>
      </w:r>
      <w:r w:rsidR="002E782D">
        <w:rPr>
          <w:sz w:val="24"/>
          <w:szCs w:val="24"/>
          <w:lang w:val="id-ID"/>
        </w:rPr>
        <w:t xml:space="preserve"> berupa fotocopy KTP, KK, </w:t>
      </w:r>
      <w:r w:rsidR="000F084F">
        <w:rPr>
          <w:sz w:val="24"/>
          <w:szCs w:val="24"/>
          <w:lang w:val="id-ID"/>
        </w:rPr>
        <w:t>Akta lahir/Ijazah/Buku nikah</w:t>
      </w:r>
      <w:r w:rsidR="008103E0">
        <w:rPr>
          <w:sz w:val="24"/>
          <w:szCs w:val="24"/>
          <w:lang w:val="id-ID"/>
        </w:rPr>
        <w:t xml:space="preserve"> dan</w:t>
      </w:r>
      <w:r w:rsidR="000F084F">
        <w:rPr>
          <w:sz w:val="24"/>
          <w:szCs w:val="24"/>
          <w:lang w:val="id-ID"/>
        </w:rPr>
        <w:t xml:space="preserve"> Paspor lama untuk permohonan penggantian paspor. Berkas</w:t>
      </w:r>
      <w:r w:rsidRPr="00F329F1">
        <w:rPr>
          <w:sz w:val="24"/>
          <w:szCs w:val="24"/>
          <w:lang w:val="id-ID"/>
        </w:rPr>
        <w:t xml:space="preserve"> yang telah selesai digunakan dalam proses pelayanan</w:t>
      </w:r>
      <w:r w:rsidR="000F084F">
        <w:rPr>
          <w:sz w:val="24"/>
          <w:szCs w:val="24"/>
          <w:lang w:val="id-ID"/>
        </w:rPr>
        <w:t xml:space="preserve"> </w:t>
      </w:r>
      <w:r w:rsidRPr="00F329F1">
        <w:rPr>
          <w:sz w:val="24"/>
          <w:szCs w:val="24"/>
          <w:lang w:val="id-ID"/>
        </w:rPr>
        <w:t xml:space="preserve">kemudian </w:t>
      </w:r>
      <w:r w:rsidR="00F8301B">
        <w:rPr>
          <w:sz w:val="24"/>
          <w:szCs w:val="24"/>
          <w:lang w:val="id-ID"/>
        </w:rPr>
        <w:t xml:space="preserve">dikirim ke seksi TIKKIM dan </w:t>
      </w:r>
      <w:r w:rsidRPr="00F329F1">
        <w:rPr>
          <w:sz w:val="24"/>
          <w:szCs w:val="24"/>
          <w:lang w:val="id-ID"/>
        </w:rPr>
        <w:t>disimpan sebagai arsip, data dari berkas fisik</w:t>
      </w:r>
      <w:r w:rsidR="00A03720">
        <w:rPr>
          <w:sz w:val="24"/>
          <w:szCs w:val="24"/>
          <w:lang w:val="id-ID"/>
        </w:rPr>
        <w:t xml:space="preserve"> tersebut</w:t>
      </w:r>
      <w:r w:rsidRPr="00F329F1">
        <w:rPr>
          <w:sz w:val="24"/>
          <w:szCs w:val="24"/>
          <w:lang w:val="id-ID"/>
        </w:rPr>
        <w:t xml:space="preserve"> dicatat menggunakan Microsoft Excel </w:t>
      </w:r>
      <w:r w:rsidR="00E60966">
        <w:rPr>
          <w:sz w:val="24"/>
          <w:szCs w:val="24"/>
          <w:lang w:val="id-ID"/>
        </w:rPr>
        <w:t xml:space="preserve">yang berfungsi </w:t>
      </w:r>
      <w:r w:rsidRPr="00F329F1">
        <w:rPr>
          <w:sz w:val="24"/>
          <w:szCs w:val="24"/>
          <w:lang w:val="id-ID"/>
        </w:rPr>
        <w:t xml:space="preserve">sebagai </w:t>
      </w:r>
      <w:r w:rsidR="00A03720">
        <w:rPr>
          <w:sz w:val="24"/>
          <w:szCs w:val="24"/>
          <w:lang w:val="id-ID"/>
        </w:rPr>
        <w:t xml:space="preserve">media </w:t>
      </w:r>
      <w:r w:rsidR="00E60966">
        <w:rPr>
          <w:sz w:val="24"/>
          <w:szCs w:val="24"/>
          <w:lang w:val="id-ID"/>
        </w:rPr>
        <w:t>pengelolaan arsip</w:t>
      </w:r>
      <w:r w:rsidRPr="00F329F1">
        <w:rPr>
          <w:sz w:val="24"/>
          <w:szCs w:val="24"/>
          <w:lang w:val="id-ID"/>
        </w:rPr>
        <w:t>.</w:t>
      </w:r>
    </w:p>
    <w:p w14:paraId="2BD4CC38" w14:textId="77777777" w:rsidR="00F329F1" w:rsidRPr="00F329F1" w:rsidRDefault="00F329F1" w:rsidP="00F329F1">
      <w:pPr>
        <w:jc w:val="both"/>
        <w:rPr>
          <w:sz w:val="24"/>
          <w:szCs w:val="24"/>
          <w:lang w:val="id-ID"/>
        </w:rPr>
      </w:pPr>
      <w:r w:rsidRPr="00F329F1">
        <w:rPr>
          <w:sz w:val="24"/>
          <w:szCs w:val="24"/>
          <w:lang w:val="id-ID"/>
        </w:rPr>
        <w:t>Pencatatan melalui Microsoft Excel telah membantu dalam mendata arsip yang masuk. Namun, dalam pelaksanaannya masih ditemukan beberapa kendala, terutama ketika petugas perlu mencari kembali berkas tertentu. Petugas harus menelusuri data pada Excel kemudian mencocokkannya dengan berkas fisik yang tersimpan di ruang arsip. Kondisi ini membuat proses pencarian membutuhkan waktu, terlebih ketika jumlah arsip yang harus dikelola semakin banyak.</w:t>
      </w:r>
    </w:p>
    <w:p w14:paraId="1DAB5670" w14:textId="77777777" w:rsidR="00F329F1" w:rsidRPr="00F329F1" w:rsidRDefault="00F329F1" w:rsidP="00F329F1">
      <w:pPr>
        <w:jc w:val="both"/>
        <w:rPr>
          <w:sz w:val="24"/>
          <w:szCs w:val="24"/>
          <w:lang w:val="id-ID"/>
        </w:rPr>
      </w:pPr>
      <w:r w:rsidRPr="00F329F1">
        <w:rPr>
          <w:sz w:val="24"/>
          <w:szCs w:val="24"/>
          <w:lang w:val="id-ID"/>
        </w:rPr>
        <w:t>Selain pencarian, pemantauan keberadaan berkas juga masih perlu ditingkatkan. Ketika berkas dipinjam atau digunakan kembali, pencatatan peminjaman dan pengembaliannya belum terdokumentasi dalam satu sistem yang dapat dipantau dengan mudah. Hal tersebut dapat menyulitkan petugas untuk mengetahui keberadaan berkas apabila diperlukan kembali</w:t>
      </w:r>
      <w:bookmarkEnd w:id="0"/>
      <w:r w:rsidRPr="00F329F1">
        <w:rPr>
          <w:sz w:val="24"/>
          <w:szCs w:val="24"/>
          <w:lang w:val="id-ID"/>
        </w:rPr>
        <w:t>.</w:t>
      </w:r>
    </w:p>
    <w:p w14:paraId="3BF07ADE" w14:textId="77777777" w:rsidR="002E782D" w:rsidRDefault="002E782D">
      <w:pPr>
        <w:jc w:val="both"/>
        <w:rPr>
          <w:sz w:val="24"/>
          <w:szCs w:val="24"/>
          <w:lang w:val="id-ID"/>
        </w:rPr>
      </w:pPr>
    </w:p>
    <w:p w14:paraId="0654225F" w14:textId="24F090D1" w:rsidR="000570A3" w:rsidRDefault="00000000">
      <w:pPr>
        <w:jc w:val="both"/>
        <w:rPr>
          <w:rFonts w:cs="Arial"/>
          <w:sz w:val="24"/>
          <w:szCs w:val="24"/>
        </w:rPr>
      </w:pPr>
      <w:proofErr w:type="spellStart"/>
      <w:r>
        <w:rPr>
          <w:rFonts w:cs="Arial"/>
          <w:b/>
          <w:sz w:val="24"/>
          <w:szCs w:val="24"/>
        </w:rPr>
        <w:t>Identifikasi</w:t>
      </w:r>
      <w:proofErr w:type="spellEnd"/>
      <w:r>
        <w:rPr>
          <w:rFonts w:cs="Arial"/>
          <w:b/>
          <w:sz w:val="24"/>
          <w:szCs w:val="24"/>
        </w:rPr>
        <w:t xml:space="preserve"> </w:t>
      </w:r>
      <w:proofErr w:type="spellStart"/>
      <w:r>
        <w:rPr>
          <w:rFonts w:cs="Arial"/>
          <w:b/>
          <w:sz w:val="24"/>
          <w:szCs w:val="24"/>
        </w:rPr>
        <w:t>Masalah</w:t>
      </w:r>
      <w:proofErr w:type="spellEnd"/>
    </w:p>
    <w:p w14:paraId="64B754B3" w14:textId="77777777" w:rsidR="000570A3" w:rsidRDefault="00000000">
      <w:pPr>
        <w:pStyle w:val="ListNumber"/>
        <w:numPr>
          <w:ilvl w:val="0"/>
          <w:numId w:val="9"/>
        </w:numPr>
        <w:rPr>
          <w:rFonts w:cs="Arial"/>
          <w:b/>
          <w:bCs/>
          <w:sz w:val="24"/>
          <w:szCs w:val="24"/>
        </w:rPr>
      </w:pPr>
      <w:proofErr w:type="spellStart"/>
      <w:r>
        <w:rPr>
          <w:rFonts w:cs="Arial"/>
          <w:b/>
          <w:bCs/>
          <w:sz w:val="24"/>
          <w:szCs w:val="24"/>
        </w:rPr>
        <w:t>Seringnya</w:t>
      </w:r>
      <w:proofErr w:type="spellEnd"/>
      <w:r>
        <w:rPr>
          <w:rFonts w:cs="Arial"/>
          <w:b/>
          <w:bCs/>
          <w:sz w:val="24"/>
          <w:szCs w:val="24"/>
        </w:rPr>
        <w:t xml:space="preserve"> </w:t>
      </w:r>
      <w:proofErr w:type="spellStart"/>
      <w:r>
        <w:rPr>
          <w:rFonts w:cs="Arial"/>
          <w:b/>
          <w:bCs/>
          <w:sz w:val="24"/>
          <w:szCs w:val="24"/>
        </w:rPr>
        <w:t>terjadi</w:t>
      </w:r>
      <w:proofErr w:type="spellEnd"/>
      <w:r>
        <w:rPr>
          <w:rFonts w:cs="Arial"/>
          <w:b/>
          <w:bCs/>
          <w:sz w:val="24"/>
          <w:szCs w:val="24"/>
        </w:rPr>
        <w:t xml:space="preserve"> </w:t>
      </w:r>
      <w:proofErr w:type="spellStart"/>
      <w:r>
        <w:rPr>
          <w:rFonts w:cs="Arial"/>
          <w:b/>
          <w:bCs/>
          <w:sz w:val="24"/>
          <w:szCs w:val="24"/>
        </w:rPr>
        <w:t>kesulitan</w:t>
      </w:r>
      <w:proofErr w:type="spellEnd"/>
      <w:r>
        <w:rPr>
          <w:rFonts w:cs="Arial"/>
          <w:b/>
          <w:bCs/>
          <w:sz w:val="24"/>
          <w:szCs w:val="24"/>
        </w:rPr>
        <w:t xml:space="preserve"> </w:t>
      </w:r>
      <w:proofErr w:type="spellStart"/>
      <w:r>
        <w:rPr>
          <w:rFonts w:cs="Arial"/>
          <w:b/>
          <w:bCs/>
          <w:sz w:val="24"/>
          <w:szCs w:val="24"/>
        </w:rPr>
        <w:t>dalam</w:t>
      </w:r>
      <w:proofErr w:type="spellEnd"/>
      <w:r>
        <w:rPr>
          <w:rFonts w:cs="Arial"/>
          <w:b/>
          <w:bCs/>
          <w:sz w:val="24"/>
          <w:szCs w:val="24"/>
        </w:rPr>
        <w:t xml:space="preserve"> </w:t>
      </w:r>
      <w:proofErr w:type="spellStart"/>
      <w:r>
        <w:rPr>
          <w:rFonts w:cs="Arial"/>
          <w:b/>
          <w:bCs/>
          <w:sz w:val="24"/>
          <w:szCs w:val="24"/>
        </w:rPr>
        <w:t>pencarian</w:t>
      </w:r>
      <w:proofErr w:type="spellEnd"/>
      <w:r>
        <w:rPr>
          <w:rFonts w:cs="Arial"/>
          <w:b/>
          <w:bCs/>
          <w:sz w:val="24"/>
          <w:szCs w:val="24"/>
        </w:rPr>
        <w:t xml:space="preserve"> </w:t>
      </w:r>
      <w:proofErr w:type="spellStart"/>
      <w:r>
        <w:rPr>
          <w:rFonts w:cs="Arial"/>
          <w:b/>
          <w:bCs/>
          <w:sz w:val="24"/>
          <w:szCs w:val="24"/>
        </w:rPr>
        <w:t>arsip</w:t>
      </w:r>
      <w:proofErr w:type="spellEnd"/>
      <w:r>
        <w:rPr>
          <w:rFonts w:cs="Arial"/>
          <w:b/>
          <w:bCs/>
          <w:sz w:val="24"/>
          <w:szCs w:val="24"/>
        </w:rPr>
        <w:t xml:space="preserve"> </w:t>
      </w:r>
      <w:proofErr w:type="spellStart"/>
      <w:r>
        <w:rPr>
          <w:rFonts w:cs="Arial"/>
          <w:b/>
          <w:bCs/>
          <w:sz w:val="24"/>
          <w:szCs w:val="24"/>
        </w:rPr>
        <w:t>karena</w:t>
      </w:r>
      <w:proofErr w:type="spellEnd"/>
      <w:r>
        <w:rPr>
          <w:rFonts w:cs="Arial"/>
          <w:b/>
          <w:bCs/>
          <w:sz w:val="24"/>
          <w:szCs w:val="24"/>
        </w:rPr>
        <w:t xml:space="preserve"> data </w:t>
      </w:r>
      <w:proofErr w:type="spellStart"/>
      <w:r>
        <w:rPr>
          <w:rFonts w:cs="Arial"/>
          <w:b/>
          <w:bCs/>
          <w:sz w:val="24"/>
          <w:szCs w:val="24"/>
        </w:rPr>
        <w:t>belum</w:t>
      </w:r>
      <w:proofErr w:type="spellEnd"/>
      <w:r>
        <w:rPr>
          <w:rFonts w:cs="Arial"/>
          <w:b/>
          <w:bCs/>
          <w:sz w:val="24"/>
          <w:szCs w:val="24"/>
        </w:rPr>
        <w:t xml:space="preserve"> </w:t>
      </w:r>
      <w:proofErr w:type="spellStart"/>
      <w:r>
        <w:rPr>
          <w:rFonts w:cs="Arial"/>
          <w:b/>
          <w:bCs/>
          <w:sz w:val="24"/>
          <w:szCs w:val="24"/>
        </w:rPr>
        <w:t>tertata</w:t>
      </w:r>
      <w:proofErr w:type="spellEnd"/>
      <w:r>
        <w:rPr>
          <w:rFonts w:cs="Arial"/>
          <w:b/>
          <w:bCs/>
          <w:sz w:val="24"/>
          <w:szCs w:val="24"/>
        </w:rPr>
        <w:t xml:space="preserve"> </w:t>
      </w:r>
      <w:proofErr w:type="spellStart"/>
      <w:r>
        <w:rPr>
          <w:rFonts w:cs="Arial"/>
          <w:b/>
          <w:bCs/>
          <w:sz w:val="24"/>
          <w:szCs w:val="24"/>
        </w:rPr>
        <w:t>rapi</w:t>
      </w:r>
      <w:proofErr w:type="spellEnd"/>
    </w:p>
    <w:p w14:paraId="68394E16" w14:textId="77777777" w:rsidR="000570A3" w:rsidRDefault="00000000">
      <w:pPr>
        <w:pStyle w:val="ListNumber"/>
        <w:numPr>
          <w:ilvl w:val="0"/>
          <w:numId w:val="9"/>
        </w:numPr>
        <w:rPr>
          <w:rFonts w:cs="Arial"/>
          <w:b/>
          <w:bCs/>
          <w:sz w:val="24"/>
          <w:szCs w:val="24"/>
        </w:rPr>
      </w:pPr>
      <w:proofErr w:type="spellStart"/>
      <w:r>
        <w:rPr>
          <w:rFonts w:cs="Arial"/>
          <w:b/>
          <w:bCs/>
          <w:sz w:val="24"/>
          <w:szCs w:val="24"/>
        </w:rPr>
        <w:t>Pencatatan</w:t>
      </w:r>
      <w:proofErr w:type="spellEnd"/>
      <w:r>
        <w:rPr>
          <w:rFonts w:cs="Arial"/>
          <w:b/>
          <w:bCs/>
          <w:sz w:val="24"/>
          <w:szCs w:val="24"/>
        </w:rPr>
        <w:t xml:space="preserve"> data </w:t>
      </w:r>
      <w:proofErr w:type="spellStart"/>
      <w:r>
        <w:rPr>
          <w:rFonts w:cs="Arial"/>
          <w:b/>
          <w:bCs/>
          <w:sz w:val="24"/>
          <w:szCs w:val="24"/>
        </w:rPr>
        <w:t>arsip</w:t>
      </w:r>
      <w:proofErr w:type="spellEnd"/>
      <w:r>
        <w:rPr>
          <w:rFonts w:cs="Arial"/>
          <w:b/>
          <w:bCs/>
          <w:sz w:val="24"/>
          <w:szCs w:val="24"/>
        </w:rPr>
        <w:t xml:space="preserve"> </w:t>
      </w:r>
      <w:proofErr w:type="spellStart"/>
      <w:r>
        <w:rPr>
          <w:rFonts w:cs="Arial"/>
          <w:b/>
          <w:bCs/>
          <w:sz w:val="24"/>
          <w:szCs w:val="24"/>
        </w:rPr>
        <w:t>masih</w:t>
      </w:r>
      <w:proofErr w:type="spellEnd"/>
      <w:r>
        <w:rPr>
          <w:rFonts w:cs="Arial"/>
          <w:b/>
          <w:bCs/>
          <w:sz w:val="24"/>
          <w:szCs w:val="24"/>
        </w:rPr>
        <w:t xml:space="preserve"> </w:t>
      </w:r>
      <w:proofErr w:type="spellStart"/>
      <w:r>
        <w:rPr>
          <w:rFonts w:cs="Arial"/>
          <w:b/>
          <w:bCs/>
          <w:sz w:val="24"/>
          <w:szCs w:val="24"/>
        </w:rPr>
        <w:t>dilakukan</w:t>
      </w:r>
      <w:proofErr w:type="spellEnd"/>
      <w:r>
        <w:rPr>
          <w:rFonts w:cs="Arial"/>
          <w:b/>
          <w:bCs/>
          <w:sz w:val="24"/>
          <w:szCs w:val="24"/>
        </w:rPr>
        <w:t xml:space="preserve"> </w:t>
      </w:r>
      <w:proofErr w:type="spellStart"/>
      <w:r>
        <w:rPr>
          <w:rFonts w:cs="Arial"/>
          <w:b/>
          <w:bCs/>
          <w:sz w:val="24"/>
          <w:szCs w:val="24"/>
        </w:rPr>
        <w:t>secara</w:t>
      </w:r>
      <w:proofErr w:type="spellEnd"/>
      <w:r>
        <w:rPr>
          <w:rFonts w:cs="Arial"/>
          <w:b/>
          <w:bCs/>
          <w:sz w:val="24"/>
          <w:szCs w:val="24"/>
        </w:rPr>
        <w:t xml:space="preserve"> manual.</w:t>
      </w:r>
    </w:p>
    <w:p w14:paraId="797593E1" w14:textId="77777777" w:rsidR="000570A3" w:rsidRDefault="00000000">
      <w:pPr>
        <w:pStyle w:val="ListNumber"/>
        <w:numPr>
          <w:ilvl w:val="0"/>
          <w:numId w:val="9"/>
        </w:numPr>
        <w:rPr>
          <w:rFonts w:cs="Arial"/>
          <w:b/>
          <w:bCs/>
          <w:sz w:val="24"/>
          <w:szCs w:val="24"/>
        </w:rPr>
      </w:pPr>
      <w:r>
        <w:rPr>
          <w:rFonts w:cs="Arial"/>
          <w:b/>
          <w:bCs/>
          <w:sz w:val="24"/>
          <w:szCs w:val="24"/>
        </w:rPr>
        <w:t xml:space="preserve">Data </w:t>
      </w:r>
      <w:proofErr w:type="spellStart"/>
      <w:r>
        <w:rPr>
          <w:rFonts w:cs="Arial"/>
          <w:b/>
          <w:bCs/>
          <w:sz w:val="24"/>
          <w:szCs w:val="24"/>
        </w:rPr>
        <w:t>berisiko</w:t>
      </w:r>
      <w:proofErr w:type="spellEnd"/>
      <w:r>
        <w:rPr>
          <w:rFonts w:cs="Arial"/>
          <w:b/>
          <w:bCs/>
          <w:sz w:val="24"/>
          <w:szCs w:val="24"/>
        </w:rPr>
        <w:t xml:space="preserve"> </w:t>
      </w:r>
      <w:proofErr w:type="spellStart"/>
      <w:r>
        <w:rPr>
          <w:rFonts w:cs="Arial"/>
          <w:b/>
          <w:bCs/>
          <w:sz w:val="24"/>
          <w:szCs w:val="24"/>
        </w:rPr>
        <w:t>hilang</w:t>
      </w:r>
      <w:proofErr w:type="spellEnd"/>
      <w:r>
        <w:rPr>
          <w:rFonts w:cs="Arial"/>
          <w:b/>
          <w:bCs/>
          <w:sz w:val="24"/>
          <w:szCs w:val="24"/>
        </w:rPr>
        <w:t xml:space="preserve"> </w:t>
      </w:r>
      <w:proofErr w:type="spellStart"/>
      <w:r>
        <w:rPr>
          <w:rFonts w:cs="Arial"/>
          <w:b/>
          <w:bCs/>
          <w:sz w:val="24"/>
          <w:szCs w:val="24"/>
        </w:rPr>
        <w:t>apabila</w:t>
      </w:r>
      <w:proofErr w:type="spellEnd"/>
      <w:r>
        <w:rPr>
          <w:rFonts w:cs="Arial"/>
          <w:b/>
          <w:bCs/>
          <w:sz w:val="24"/>
          <w:szCs w:val="24"/>
        </w:rPr>
        <w:t xml:space="preserve"> </w:t>
      </w:r>
      <w:proofErr w:type="spellStart"/>
      <w:r>
        <w:rPr>
          <w:rFonts w:cs="Arial"/>
          <w:b/>
          <w:bCs/>
          <w:sz w:val="24"/>
          <w:szCs w:val="24"/>
        </w:rPr>
        <w:t>terjadi</w:t>
      </w:r>
      <w:proofErr w:type="spellEnd"/>
      <w:r>
        <w:rPr>
          <w:rFonts w:cs="Arial"/>
          <w:b/>
          <w:bCs/>
          <w:sz w:val="24"/>
          <w:szCs w:val="24"/>
        </w:rPr>
        <w:t xml:space="preserve"> </w:t>
      </w:r>
      <w:proofErr w:type="spellStart"/>
      <w:r>
        <w:rPr>
          <w:rFonts w:cs="Arial"/>
          <w:b/>
          <w:bCs/>
          <w:sz w:val="24"/>
          <w:szCs w:val="24"/>
        </w:rPr>
        <w:t>kerusakan</w:t>
      </w:r>
      <w:proofErr w:type="spellEnd"/>
      <w:r>
        <w:rPr>
          <w:rFonts w:cs="Arial"/>
          <w:b/>
          <w:bCs/>
          <w:sz w:val="24"/>
          <w:szCs w:val="24"/>
        </w:rPr>
        <w:t xml:space="preserve"> pada </w:t>
      </w:r>
      <w:proofErr w:type="spellStart"/>
      <w:r>
        <w:rPr>
          <w:rFonts w:cs="Arial"/>
          <w:b/>
          <w:bCs/>
          <w:sz w:val="24"/>
          <w:szCs w:val="24"/>
        </w:rPr>
        <w:t>perangkat</w:t>
      </w:r>
      <w:proofErr w:type="spellEnd"/>
    </w:p>
    <w:p w14:paraId="2EB7228A" w14:textId="77777777" w:rsidR="000570A3" w:rsidRPr="009652AE" w:rsidRDefault="00000000">
      <w:pPr>
        <w:pStyle w:val="ListNumber"/>
        <w:numPr>
          <w:ilvl w:val="0"/>
          <w:numId w:val="9"/>
        </w:numPr>
        <w:rPr>
          <w:rFonts w:cs="Arial"/>
          <w:sz w:val="24"/>
          <w:szCs w:val="24"/>
        </w:rPr>
      </w:pPr>
      <w:r>
        <w:rPr>
          <w:rFonts w:cs="Arial"/>
          <w:b/>
          <w:bCs/>
          <w:sz w:val="24"/>
          <w:szCs w:val="24"/>
        </w:rPr>
        <w:t xml:space="preserve">Belum </w:t>
      </w:r>
      <w:proofErr w:type="spellStart"/>
      <w:r>
        <w:rPr>
          <w:rFonts w:cs="Arial"/>
          <w:b/>
          <w:bCs/>
          <w:sz w:val="24"/>
          <w:szCs w:val="24"/>
        </w:rPr>
        <w:t>terdapat</w:t>
      </w:r>
      <w:proofErr w:type="spellEnd"/>
      <w:r>
        <w:rPr>
          <w:rFonts w:cs="Arial"/>
          <w:b/>
          <w:bCs/>
          <w:sz w:val="24"/>
          <w:szCs w:val="24"/>
        </w:rPr>
        <w:t xml:space="preserve"> </w:t>
      </w:r>
      <w:proofErr w:type="spellStart"/>
      <w:r>
        <w:rPr>
          <w:rFonts w:cs="Arial"/>
          <w:b/>
          <w:bCs/>
          <w:sz w:val="24"/>
          <w:szCs w:val="24"/>
        </w:rPr>
        <w:t>mekanisme</w:t>
      </w:r>
      <w:proofErr w:type="spellEnd"/>
      <w:r>
        <w:rPr>
          <w:rFonts w:cs="Arial"/>
          <w:b/>
          <w:bCs/>
          <w:sz w:val="24"/>
          <w:szCs w:val="24"/>
        </w:rPr>
        <w:t xml:space="preserve"> </w:t>
      </w:r>
      <w:proofErr w:type="spellStart"/>
      <w:r>
        <w:rPr>
          <w:rFonts w:cs="Arial"/>
          <w:b/>
          <w:bCs/>
          <w:sz w:val="24"/>
          <w:szCs w:val="24"/>
        </w:rPr>
        <w:t>pengawasan</w:t>
      </w:r>
      <w:proofErr w:type="spellEnd"/>
      <w:r>
        <w:rPr>
          <w:rFonts w:cs="Arial"/>
          <w:b/>
          <w:bCs/>
          <w:sz w:val="24"/>
          <w:szCs w:val="24"/>
        </w:rPr>
        <w:t xml:space="preserve"> </w:t>
      </w:r>
      <w:proofErr w:type="spellStart"/>
      <w:r>
        <w:rPr>
          <w:rFonts w:cs="Arial"/>
          <w:b/>
          <w:bCs/>
          <w:sz w:val="24"/>
          <w:szCs w:val="24"/>
        </w:rPr>
        <w:t>terhadap</w:t>
      </w:r>
      <w:proofErr w:type="spellEnd"/>
      <w:r>
        <w:rPr>
          <w:rFonts w:cs="Arial"/>
          <w:b/>
          <w:bCs/>
          <w:sz w:val="24"/>
          <w:szCs w:val="24"/>
        </w:rPr>
        <w:t xml:space="preserve"> </w:t>
      </w:r>
      <w:proofErr w:type="spellStart"/>
      <w:r>
        <w:rPr>
          <w:rFonts w:cs="Arial"/>
          <w:b/>
          <w:bCs/>
          <w:sz w:val="24"/>
          <w:szCs w:val="24"/>
        </w:rPr>
        <w:t>arsip</w:t>
      </w:r>
      <w:proofErr w:type="spellEnd"/>
      <w:r>
        <w:rPr>
          <w:rFonts w:cs="Arial"/>
          <w:b/>
          <w:bCs/>
          <w:sz w:val="24"/>
          <w:szCs w:val="24"/>
        </w:rPr>
        <w:t xml:space="preserve"> </w:t>
      </w:r>
      <w:proofErr w:type="spellStart"/>
      <w:r>
        <w:rPr>
          <w:rFonts w:cs="Arial"/>
          <w:b/>
          <w:bCs/>
          <w:sz w:val="24"/>
          <w:szCs w:val="24"/>
        </w:rPr>
        <w:t>dokumen</w:t>
      </w:r>
      <w:proofErr w:type="spellEnd"/>
      <w:r>
        <w:rPr>
          <w:rFonts w:cs="Arial"/>
          <w:b/>
          <w:bCs/>
          <w:sz w:val="24"/>
          <w:szCs w:val="24"/>
        </w:rPr>
        <w:t xml:space="preserve"> </w:t>
      </w:r>
      <w:proofErr w:type="spellStart"/>
      <w:r>
        <w:rPr>
          <w:rFonts w:cs="Arial"/>
          <w:b/>
          <w:bCs/>
          <w:sz w:val="24"/>
          <w:szCs w:val="24"/>
        </w:rPr>
        <w:t>keimgrasian</w:t>
      </w:r>
      <w:proofErr w:type="spellEnd"/>
    </w:p>
    <w:p w14:paraId="3CE13A46" w14:textId="77777777" w:rsidR="009652AE" w:rsidRDefault="009652AE" w:rsidP="009652AE">
      <w:pPr>
        <w:pStyle w:val="ListNumber"/>
        <w:numPr>
          <w:ilvl w:val="0"/>
          <w:numId w:val="0"/>
        </w:numPr>
        <w:ind w:left="360"/>
        <w:rPr>
          <w:rFonts w:cs="Arial"/>
          <w:sz w:val="24"/>
          <w:szCs w:val="24"/>
        </w:rPr>
      </w:pPr>
    </w:p>
    <w:p w14:paraId="42B4CF17" w14:textId="29FDF00F" w:rsidR="000570A3" w:rsidRDefault="00000000">
      <w:pPr>
        <w:pStyle w:val="ListNumber"/>
        <w:numPr>
          <w:ilvl w:val="0"/>
          <w:numId w:val="0"/>
        </w:numPr>
        <w:jc w:val="both"/>
        <w:rPr>
          <w:rFonts w:cs="Arial"/>
          <w:sz w:val="24"/>
          <w:szCs w:val="24"/>
        </w:rPr>
      </w:pPr>
      <w:proofErr w:type="spellStart"/>
      <w:r w:rsidRPr="00D9326A">
        <w:rPr>
          <w:rFonts w:cs="Arial"/>
          <w:sz w:val="24"/>
          <w:szCs w:val="24"/>
        </w:rPr>
        <w:t>Isu</w:t>
      </w:r>
      <w:proofErr w:type="spellEnd"/>
      <w:r w:rsidRPr="00D9326A">
        <w:rPr>
          <w:rFonts w:cs="Arial"/>
          <w:sz w:val="24"/>
          <w:szCs w:val="24"/>
        </w:rPr>
        <w:t xml:space="preserve"> </w:t>
      </w:r>
      <w:proofErr w:type="spellStart"/>
      <w:r w:rsidRPr="00D9326A">
        <w:rPr>
          <w:rFonts w:cs="Arial"/>
          <w:sz w:val="24"/>
          <w:szCs w:val="24"/>
        </w:rPr>
        <w:t>permasalahan</w:t>
      </w:r>
      <w:proofErr w:type="spellEnd"/>
      <w:r w:rsidRPr="00D9326A">
        <w:rPr>
          <w:rFonts w:cs="Arial"/>
          <w:sz w:val="24"/>
          <w:szCs w:val="24"/>
        </w:rPr>
        <w:t xml:space="preserve"> </w:t>
      </w:r>
      <w:proofErr w:type="spellStart"/>
      <w:r w:rsidRPr="00D9326A">
        <w:rPr>
          <w:rFonts w:cs="Arial"/>
          <w:sz w:val="24"/>
          <w:szCs w:val="24"/>
        </w:rPr>
        <w:t>utama</w:t>
      </w:r>
      <w:proofErr w:type="spellEnd"/>
      <w:r w:rsidRPr="00D9326A">
        <w:rPr>
          <w:rFonts w:cs="Arial"/>
          <w:sz w:val="24"/>
          <w:szCs w:val="24"/>
        </w:rPr>
        <w:t xml:space="preserve"> di </w:t>
      </w:r>
      <w:proofErr w:type="spellStart"/>
      <w:r w:rsidRPr="00D9326A">
        <w:rPr>
          <w:rFonts w:cs="Arial"/>
          <w:sz w:val="24"/>
          <w:szCs w:val="24"/>
        </w:rPr>
        <w:t>Seksi</w:t>
      </w:r>
      <w:proofErr w:type="spellEnd"/>
      <w:r w:rsidRPr="00D9326A">
        <w:rPr>
          <w:rFonts w:cs="Arial"/>
          <w:sz w:val="24"/>
          <w:szCs w:val="24"/>
        </w:rPr>
        <w:t xml:space="preserve"> TIKKIM </w:t>
      </w:r>
      <w:proofErr w:type="spellStart"/>
      <w:r w:rsidRPr="00D9326A">
        <w:rPr>
          <w:rFonts w:cs="Arial"/>
          <w:sz w:val="24"/>
          <w:szCs w:val="24"/>
        </w:rPr>
        <w:t>ini</w:t>
      </w:r>
      <w:proofErr w:type="spellEnd"/>
      <w:r w:rsidRPr="00D9326A">
        <w:rPr>
          <w:rFonts w:cs="Arial"/>
          <w:sz w:val="24"/>
          <w:szCs w:val="24"/>
        </w:rPr>
        <w:t xml:space="preserve"> </w:t>
      </w:r>
      <w:proofErr w:type="spellStart"/>
      <w:r w:rsidRPr="00D9326A">
        <w:rPr>
          <w:rFonts w:cs="Arial"/>
          <w:sz w:val="24"/>
          <w:szCs w:val="24"/>
        </w:rPr>
        <w:t>adalah</w:t>
      </w:r>
      <w:proofErr w:type="spellEnd"/>
      <w:r w:rsidR="00D9326A" w:rsidRPr="00D9326A">
        <w:rPr>
          <w:rFonts w:cs="Arial"/>
          <w:sz w:val="24"/>
          <w:szCs w:val="24"/>
        </w:rPr>
        <w:t xml:space="preserve"> </w:t>
      </w:r>
      <w:proofErr w:type="spellStart"/>
      <w:r w:rsidR="00D9326A" w:rsidRPr="00D9326A">
        <w:rPr>
          <w:rFonts w:cs="Arial"/>
          <w:sz w:val="24"/>
          <w:szCs w:val="24"/>
        </w:rPr>
        <w:t>belum</w:t>
      </w:r>
      <w:proofErr w:type="spellEnd"/>
      <w:r w:rsidR="00D9326A" w:rsidRPr="00D9326A">
        <w:rPr>
          <w:rFonts w:cs="Arial"/>
          <w:sz w:val="24"/>
          <w:szCs w:val="24"/>
        </w:rPr>
        <w:t xml:space="preserve"> </w:t>
      </w:r>
      <w:proofErr w:type="spellStart"/>
      <w:r w:rsidR="00D9326A" w:rsidRPr="00D9326A">
        <w:rPr>
          <w:rFonts w:eastAsia="SimSun" w:cs="Arial"/>
          <w:sz w:val="24"/>
          <w:szCs w:val="24"/>
        </w:rPr>
        <w:t>optimalnya</w:t>
      </w:r>
      <w:proofErr w:type="spellEnd"/>
      <w:r w:rsidR="00D9326A" w:rsidRPr="00D9326A">
        <w:rPr>
          <w:rFonts w:eastAsia="SimSun" w:cs="Arial"/>
          <w:sz w:val="24"/>
          <w:szCs w:val="24"/>
        </w:rPr>
        <w:t xml:space="preserve"> </w:t>
      </w:r>
      <w:proofErr w:type="spellStart"/>
      <w:r w:rsidR="00D9326A" w:rsidRPr="00D9326A">
        <w:rPr>
          <w:rFonts w:eastAsia="SimSun" w:cs="Arial"/>
          <w:sz w:val="24"/>
          <w:szCs w:val="24"/>
        </w:rPr>
        <w:t>pengelolaan</w:t>
      </w:r>
      <w:proofErr w:type="spellEnd"/>
      <w:r w:rsidR="00D9326A" w:rsidRPr="00D9326A">
        <w:rPr>
          <w:rFonts w:eastAsia="SimSun" w:cs="Arial"/>
          <w:sz w:val="24"/>
          <w:szCs w:val="24"/>
        </w:rPr>
        <w:t xml:space="preserve"> dan monitoring </w:t>
      </w:r>
      <w:proofErr w:type="spellStart"/>
      <w:r w:rsidR="00D9326A" w:rsidRPr="00D9326A">
        <w:rPr>
          <w:rFonts w:eastAsia="SimSun" w:cs="Arial"/>
          <w:sz w:val="24"/>
          <w:szCs w:val="24"/>
        </w:rPr>
        <w:t>arsip</w:t>
      </w:r>
      <w:proofErr w:type="spellEnd"/>
      <w:r w:rsidR="00D9326A" w:rsidRPr="00D9326A">
        <w:rPr>
          <w:rFonts w:eastAsia="SimSun" w:cs="Arial"/>
          <w:sz w:val="24"/>
          <w:szCs w:val="24"/>
        </w:rPr>
        <w:t xml:space="preserve"> </w:t>
      </w:r>
      <w:proofErr w:type="spellStart"/>
      <w:r w:rsidR="00D9326A" w:rsidRPr="00D9326A">
        <w:rPr>
          <w:rFonts w:eastAsia="SimSun" w:cs="Arial"/>
          <w:sz w:val="24"/>
          <w:szCs w:val="24"/>
        </w:rPr>
        <w:t>keimigrasian</w:t>
      </w:r>
      <w:proofErr w:type="spellEnd"/>
      <w:r w:rsidR="00D9326A" w:rsidRPr="00D9326A">
        <w:rPr>
          <w:rFonts w:eastAsia="SimSun" w:cs="Arial"/>
          <w:sz w:val="24"/>
          <w:szCs w:val="24"/>
        </w:rPr>
        <w:t xml:space="preserve"> pada </w:t>
      </w:r>
      <w:proofErr w:type="spellStart"/>
      <w:r w:rsidR="00D9326A" w:rsidRPr="00D9326A">
        <w:rPr>
          <w:rFonts w:eastAsia="SimSun" w:cs="Arial"/>
          <w:sz w:val="24"/>
          <w:szCs w:val="24"/>
        </w:rPr>
        <w:t>Seksi</w:t>
      </w:r>
      <w:proofErr w:type="spellEnd"/>
      <w:r w:rsidR="00D9326A" w:rsidRPr="00D9326A">
        <w:rPr>
          <w:rFonts w:eastAsia="SimSun" w:cs="Arial"/>
          <w:sz w:val="24"/>
          <w:szCs w:val="24"/>
        </w:rPr>
        <w:t xml:space="preserve"> TIKKIM Kantor </w:t>
      </w:r>
      <w:proofErr w:type="spellStart"/>
      <w:r w:rsidR="00D9326A" w:rsidRPr="00D9326A">
        <w:rPr>
          <w:rFonts w:eastAsia="SimSun" w:cs="Arial"/>
          <w:sz w:val="24"/>
          <w:szCs w:val="24"/>
        </w:rPr>
        <w:t>Imigrasi</w:t>
      </w:r>
      <w:proofErr w:type="spellEnd"/>
      <w:r w:rsidR="00D9326A" w:rsidRPr="00D9326A">
        <w:rPr>
          <w:rFonts w:eastAsia="SimSun" w:cs="Arial"/>
          <w:sz w:val="24"/>
          <w:szCs w:val="24"/>
        </w:rPr>
        <w:t xml:space="preserve"> </w:t>
      </w:r>
      <w:proofErr w:type="spellStart"/>
      <w:r w:rsidR="00D9326A" w:rsidRPr="00D9326A">
        <w:rPr>
          <w:rFonts w:eastAsia="SimSun" w:cs="Arial"/>
          <w:sz w:val="24"/>
          <w:szCs w:val="24"/>
        </w:rPr>
        <w:t>Kelas</w:t>
      </w:r>
      <w:proofErr w:type="spellEnd"/>
      <w:r w:rsidR="00D9326A" w:rsidRPr="00D9326A">
        <w:rPr>
          <w:rFonts w:eastAsia="SimSun" w:cs="Arial"/>
          <w:sz w:val="24"/>
          <w:szCs w:val="24"/>
        </w:rPr>
        <w:t xml:space="preserve"> II TPI </w:t>
      </w:r>
      <w:proofErr w:type="spellStart"/>
      <w:r w:rsidR="00D9326A" w:rsidRPr="00D9326A">
        <w:rPr>
          <w:rFonts w:eastAsia="SimSun" w:cs="Arial"/>
          <w:sz w:val="24"/>
          <w:szCs w:val="24"/>
        </w:rPr>
        <w:t>Kotawaringin</w:t>
      </w:r>
      <w:proofErr w:type="spellEnd"/>
      <w:r w:rsidR="00D9326A" w:rsidRPr="00D9326A">
        <w:rPr>
          <w:rFonts w:eastAsia="SimSun" w:cs="Arial"/>
          <w:sz w:val="24"/>
          <w:szCs w:val="24"/>
        </w:rPr>
        <w:t xml:space="preserve"> Timur yang </w:t>
      </w:r>
      <w:proofErr w:type="spellStart"/>
      <w:r w:rsidR="00D9326A" w:rsidRPr="00D9326A">
        <w:rPr>
          <w:rFonts w:eastAsia="SimSun" w:cs="Arial"/>
          <w:sz w:val="24"/>
          <w:szCs w:val="24"/>
        </w:rPr>
        <w:t>ditandai</w:t>
      </w:r>
      <w:proofErr w:type="spellEnd"/>
      <w:r w:rsidR="00D9326A" w:rsidRPr="00D9326A">
        <w:rPr>
          <w:rFonts w:eastAsia="SimSun" w:cs="Arial"/>
          <w:sz w:val="24"/>
          <w:szCs w:val="24"/>
        </w:rPr>
        <w:t xml:space="preserve"> </w:t>
      </w:r>
      <w:proofErr w:type="spellStart"/>
      <w:r w:rsidR="00D9326A" w:rsidRPr="00D9326A">
        <w:rPr>
          <w:rFonts w:eastAsia="SimSun" w:cs="Arial"/>
          <w:sz w:val="24"/>
          <w:szCs w:val="24"/>
        </w:rPr>
        <w:t>dengan</w:t>
      </w:r>
      <w:proofErr w:type="spellEnd"/>
      <w:r w:rsidR="00D9326A" w:rsidRPr="00D9326A">
        <w:rPr>
          <w:rFonts w:eastAsia="SimSun" w:cs="Arial"/>
          <w:sz w:val="24"/>
          <w:szCs w:val="24"/>
        </w:rPr>
        <w:t xml:space="preserve"> </w:t>
      </w:r>
      <w:proofErr w:type="spellStart"/>
      <w:r w:rsidR="00D9326A" w:rsidRPr="00D9326A">
        <w:rPr>
          <w:rFonts w:eastAsia="SimSun" w:cs="Arial"/>
          <w:sz w:val="24"/>
          <w:szCs w:val="24"/>
        </w:rPr>
        <w:t>pencatatan</w:t>
      </w:r>
      <w:proofErr w:type="spellEnd"/>
      <w:r w:rsidR="00D9326A" w:rsidRPr="00D9326A">
        <w:rPr>
          <w:rFonts w:eastAsia="SimSun" w:cs="Arial"/>
          <w:sz w:val="24"/>
          <w:szCs w:val="24"/>
        </w:rPr>
        <w:t xml:space="preserve"> </w:t>
      </w:r>
      <w:proofErr w:type="spellStart"/>
      <w:r w:rsidR="00D9326A" w:rsidRPr="00D9326A">
        <w:rPr>
          <w:rFonts w:eastAsia="SimSun" w:cs="Arial"/>
          <w:sz w:val="24"/>
          <w:szCs w:val="24"/>
        </w:rPr>
        <w:t>masih</w:t>
      </w:r>
      <w:proofErr w:type="spellEnd"/>
      <w:r w:rsidR="00D9326A" w:rsidRPr="00D9326A">
        <w:rPr>
          <w:rFonts w:eastAsia="SimSun" w:cs="Arial"/>
          <w:sz w:val="24"/>
          <w:szCs w:val="24"/>
        </w:rPr>
        <w:t xml:space="preserve"> manual, </w:t>
      </w:r>
      <w:proofErr w:type="spellStart"/>
      <w:r w:rsidR="00D9326A" w:rsidRPr="00D9326A">
        <w:rPr>
          <w:rFonts w:eastAsia="SimSun" w:cs="Arial"/>
          <w:sz w:val="24"/>
          <w:szCs w:val="24"/>
        </w:rPr>
        <w:t>pencarian</w:t>
      </w:r>
      <w:proofErr w:type="spellEnd"/>
      <w:r w:rsidR="00D9326A" w:rsidRPr="00D9326A">
        <w:rPr>
          <w:rFonts w:eastAsia="SimSun" w:cs="Arial"/>
          <w:sz w:val="24"/>
          <w:szCs w:val="24"/>
        </w:rPr>
        <w:t xml:space="preserve"> </w:t>
      </w:r>
      <w:proofErr w:type="spellStart"/>
      <w:r w:rsidR="00D9326A" w:rsidRPr="00D9326A">
        <w:rPr>
          <w:rFonts w:eastAsia="SimSun" w:cs="Arial"/>
          <w:sz w:val="24"/>
          <w:szCs w:val="24"/>
        </w:rPr>
        <w:t>arsip</w:t>
      </w:r>
      <w:proofErr w:type="spellEnd"/>
      <w:r w:rsidR="00D9326A" w:rsidRPr="00D9326A">
        <w:rPr>
          <w:rFonts w:eastAsia="SimSun" w:cs="Arial"/>
          <w:sz w:val="24"/>
          <w:szCs w:val="24"/>
        </w:rPr>
        <w:t xml:space="preserve"> </w:t>
      </w:r>
      <w:proofErr w:type="spellStart"/>
      <w:r w:rsidR="00D9326A" w:rsidRPr="00D9326A">
        <w:rPr>
          <w:rFonts w:eastAsia="SimSun" w:cs="Arial"/>
          <w:sz w:val="24"/>
          <w:szCs w:val="24"/>
        </w:rPr>
        <w:t>membutuhkan</w:t>
      </w:r>
      <w:proofErr w:type="spellEnd"/>
      <w:r w:rsidR="00D9326A" w:rsidRPr="00D9326A">
        <w:rPr>
          <w:rFonts w:eastAsia="SimSun" w:cs="Arial"/>
          <w:sz w:val="24"/>
          <w:szCs w:val="24"/>
        </w:rPr>
        <w:t xml:space="preserve"> </w:t>
      </w:r>
      <w:proofErr w:type="spellStart"/>
      <w:r w:rsidR="00D9326A" w:rsidRPr="00D9326A">
        <w:rPr>
          <w:rFonts w:eastAsia="SimSun" w:cs="Arial"/>
          <w:sz w:val="24"/>
          <w:szCs w:val="24"/>
        </w:rPr>
        <w:t>waktu</w:t>
      </w:r>
      <w:proofErr w:type="spellEnd"/>
      <w:r w:rsidR="00D9326A" w:rsidRPr="00D9326A">
        <w:rPr>
          <w:rFonts w:eastAsia="SimSun" w:cs="Arial"/>
          <w:sz w:val="24"/>
          <w:szCs w:val="24"/>
        </w:rPr>
        <w:t xml:space="preserve"> </w:t>
      </w:r>
      <w:proofErr w:type="spellStart"/>
      <w:r w:rsidR="00D9326A" w:rsidRPr="00D9326A">
        <w:rPr>
          <w:rFonts w:eastAsia="SimSun" w:cs="Arial"/>
          <w:sz w:val="24"/>
          <w:szCs w:val="24"/>
        </w:rPr>
        <w:t>relatif</w:t>
      </w:r>
      <w:proofErr w:type="spellEnd"/>
      <w:r w:rsidR="00D9326A" w:rsidRPr="00D9326A">
        <w:rPr>
          <w:rFonts w:eastAsia="SimSun" w:cs="Arial"/>
          <w:sz w:val="24"/>
          <w:szCs w:val="24"/>
        </w:rPr>
        <w:t xml:space="preserve"> lama, </w:t>
      </w:r>
      <w:proofErr w:type="spellStart"/>
      <w:r w:rsidR="00D9326A" w:rsidRPr="00D9326A">
        <w:rPr>
          <w:rFonts w:eastAsia="SimSun" w:cs="Arial"/>
          <w:sz w:val="24"/>
          <w:szCs w:val="24"/>
        </w:rPr>
        <w:t>serta</w:t>
      </w:r>
      <w:proofErr w:type="spellEnd"/>
      <w:r w:rsidR="00D9326A" w:rsidRPr="00D9326A">
        <w:rPr>
          <w:rFonts w:eastAsia="SimSun" w:cs="Arial"/>
          <w:sz w:val="24"/>
          <w:szCs w:val="24"/>
        </w:rPr>
        <w:t xml:space="preserve"> </w:t>
      </w:r>
      <w:proofErr w:type="spellStart"/>
      <w:r w:rsidR="00D9326A" w:rsidRPr="00D9326A">
        <w:rPr>
          <w:rFonts w:eastAsia="SimSun" w:cs="Arial"/>
          <w:sz w:val="24"/>
          <w:szCs w:val="24"/>
        </w:rPr>
        <w:t>belum</w:t>
      </w:r>
      <w:proofErr w:type="spellEnd"/>
      <w:r w:rsidR="00D9326A" w:rsidRPr="00D9326A">
        <w:rPr>
          <w:rFonts w:eastAsia="SimSun" w:cs="Arial"/>
          <w:sz w:val="24"/>
          <w:szCs w:val="24"/>
        </w:rPr>
        <w:t xml:space="preserve"> </w:t>
      </w:r>
      <w:proofErr w:type="spellStart"/>
      <w:r w:rsidR="00D9326A" w:rsidRPr="00D9326A">
        <w:rPr>
          <w:rFonts w:eastAsia="SimSun" w:cs="Arial"/>
          <w:sz w:val="24"/>
          <w:szCs w:val="24"/>
        </w:rPr>
        <w:t>terdokumentasinya</w:t>
      </w:r>
      <w:proofErr w:type="spellEnd"/>
      <w:r w:rsidR="00D9326A" w:rsidRPr="00D9326A">
        <w:rPr>
          <w:rFonts w:eastAsia="SimSun" w:cs="Arial"/>
          <w:sz w:val="24"/>
          <w:szCs w:val="24"/>
        </w:rPr>
        <w:t xml:space="preserve"> proses </w:t>
      </w:r>
      <w:proofErr w:type="spellStart"/>
      <w:r w:rsidR="00D9326A" w:rsidRPr="00D9326A">
        <w:rPr>
          <w:rFonts w:eastAsia="SimSun" w:cs="Arial"/>
          <w:sz w:val="24"/>
          <w:szCs w:val="24"/>
        </w:rPr>
        <w:t>peminjaman</w:t>
      </w:r>
      <w:proofErr w:type="spellEnd"/>
      <w:r w:rsidR="00D9326A" w:rsidRPr="00D9326A">
        <w:rPr>
          <w:rFonts w:eastAsia="SimSun" w:cs="Arial"/>
          <w:sz w:val="24"/>
          <w:szCs w:val="24"/>
        </w:rPr>
        <w:t xml:space="preserve"> dan </w:t>
      </w:r>
      <w:proofErr w:type="spellStart"/>
      <w:r w:rsidR="00D9326A" w:rsidRPr="00D9326A">
        <w:rPr>
          <w:rFonts w:eastAsia="SimSun" w:cs="Arial"/>
          <w:sz w:val="24"/>
          <w:szCs w:val="24"/>
        </w:rPr>
        <w:t>pengembalian</w:t>
      </w:r>
      <w:proofErr w:type="spellEnd"/>
      <w:r w:rsidR="00D9326A" w:rsidRPr="00D9326A">
        <w:rPr>
          <w:rFonts w:eastAsia="SimSun" w:cs="Arial"/>
          <w:sz w:val="24"/>
          <w:szCs w:val="24"/>
        </w:rPr>
        <w:t xml:space="preserve"> </w:t>
      </w:r>
      <w:proofErr w:type="spellStart"/>
      <w:r w:rsidR="00D9326A" w:rsidRPr="00D9326A">
        <w:rPr>
          <w:rFonts w:eastAsia="SimSun" w:cs="Arial"/>
          <w:sz w:val="24"/>
          <w:szCs w:val="24"/>
        </w:rPr>
        <w:t>berkas</w:t>
      </w:r>
      <w:proofErr w:type="spellEnd"/>
      <w:r w:rsidR="002829DC">
        <w:rPr>
          <w:rFonts w:cs="Arial"/>
          <w:color w:val="FF0000"/>
          <w:sz w:val="24"/>
          <w:szCs w:val="24"/>
        </w:rPr>
        <w:t xml:space="preserve">. </w:t>
      </w:r>
      <w:proofErr w:type="spellStart"/>
      <w:r w:rsidR="002829DC">
        <w:rPr>
          <w:rFonts w:cs="Arial"/>
          <w:sz w:val="24"/>
          <w:szCs w:val="24"/>
        </w:rPr>
        <w:t>D</w:t>
      </w:r>
      <w:r w:rsidRPr="00D9326A">
        <w:rPr>
          <w:rFonts w:cs="Arial"/>
          <w:sz w:val="24"/>
          <w:szCs w:val="24"/>
        </w:rPr>
        <w:t>ibuktikan</w:t>
      </w:r>
      <w:proofErr w:type="spellEnd"/>
      <w:r w:rsidRPr="00D9326A">
        <w:rPr>
          <w:rFonts w:cs="Arial"/>
          <w:sz w:val="24"/>
          <w:szCs w:val="24"/>
        </w:rPr>
        <w:t xml:space="preserve"> </w:t>
      </w:r>
      <w:proofErr w:type="spellStart"/>
      <w:r w:rsidRPr="00D9326A">
        <w:rPr>
          <w:rFonts w:cs="Arial"/>
          <w:sz w:val="24"/>
          <w:szCs w:val="24"/>
        </w:rPr>
        <w:t>dengan</w:t>
      </w:r>
      <w:proofErr w:type="spellEnd"/>
      <w:r w:rsidRPr="00D9326A">
        <w:rPr>
          <w:rFonts w:cs="Arial"/>
          <w:sz w:val="24"/>
          <w:szCs w:val="24"/>
        </w:rPr>
        <w:t xml:space="preserve"> data </w:t>
      </w:r>
      <w:proofErr w:type="spellStart"/>
      <w:r w:rsidRPr="00D9326A">
        <w:rPr>
          <w:rFonts w:cs="Arial"/>
          <w:sz w:val="24"/>
          <w:szCs w:val="24"/>
        </w:rPr>
        <w:t>terlampir</w:t>
      </w:r>
      <w:proofErr w:type="spellEnd"/>
      <w:r w:rsidRPr="00D9326A">
        <w:rPr>
          <w:rFonts w:cs="Arial"/>
          <w:sz w:val="24"/>
          <w:szCs w:val="24"/>
        </w:rPr>
        <w:t>.</w:t>
      </w:r>
    </w:p>
    <w:p w14:paraId="4543C0CE" w14:textId="77777777" w:rsidR="009652AE" w:rsidRDefault="009652AE">
      <w:pPr>
        <w:pStyle w:val="ListNumber"/>
        <w:numPr>
          <w:ilvl w:val="0"/>
          <w:numId w:val="0"/>
        </w:numPr>
        <w:jc w:val="both"/>
        <w:rPr>
          <w:rFonts w:cs="Arial"/>
          <w:sz w:val="24"/>
          <w:szCs w:val="24"/>
        </w:rPr>
      </w:pPr>
    </w:p>
    <w:p w14:paraId="1FB4863A" w14:textId="77777777" w:rsidR="009652AE" w:rsidRPr="00D9326A" w:rsidRDefault="009652AE">
      <w:pPr>
        <w:pStyle w:val="ListNumber"/>
        <w:numPr>
          <w:ilvl w:val="0"/>
          <w:numId w:val="0"/>
        </w:numPr>
        <w:jc w:val="both"/>
        <w:rPr>
          <w:rFonts w:cs="Arial"/>
          <w:sz w:val="24"/>
          <w:szCs w:val="24"/>
        </w:rPr>
      </w:pPr>
    </w:p>
    <w:p w14:paraId="2D797FB8" w14:textId="77777777" w:rsidR="000570A3" w:rsidRDefault="000570A3">
      <w:pPr>
        <w:pStyle w:val="ListNumber"/>
        <w:numPr>
          <w:ilvl w:val="0"/>
          <w:numId w:val="0"/>
        </w:numPr>
        <w:ind w:hanging="360"/>
      </w:pPr>
    </w:p>
    <w:p w14:paraId="6C8B60FE" w14:textId="77777777" w:rsidR="009652AE" w:rsidRDefault="009652AE">
      <w:pPr>
        <w:pStyle w:val="ListNumber"/>
        <w:numPr>
          <w:ilvl w:val="0"/>
          <w:numId w:val="0"/>
        </w:numPr>
        <w:ind w:hanging="360"/>
      </w:pPr>
    </w:p>
    <w:p w14:paraId="4C6C3755" w14:textId="77777777" w:rsidR="009652AE" w:rsidRDefault="009652AE">
      <w:pPr>
        <w:pStyle w:val="ListNumber"/>
        <w:numPr>
          <w:ilvl w:val="0"/>
          <w:numId w:val="0"/>
        </w:numPr>
        <w:ind w:hanging="360"/>
      </w:pPr>
    </w:p>
    <w:p w14:paraId="2CF400E8" w14:textId="77777777" w:rsidR="009652AE" w:rsidRDefault="009652AE">
      <w:pPr>
        <w:pStyle w:val="ListNumber"/>
        <w:numPr>
          <w:ilvl w:val="0"/>
          <w:numId w:val="0"/>
        </w:numPr>
        <w:ind w:hanging="360"/>
      </w:pPr>
    </w:p>
    <w:p w14:paraId="7B186BEF" w14:textId="77777777" w:rsidR="009652AE" w:rsidRDefault="009652AE">
      <w:pPr>
        <w:pStyle w:val="ListNumber"/>
        <w:numPr>
          <w:ilvl w:val="0"/>
          <w:numId w:val="0"/>
        </w:numPr>
        <w:ind w:hanging="360"/>
      </w:pPr>
    </w:p>
    <w:p w14:paraId="39D032C3" w14:textId="77777777" w:rsidR="009652AE" w:rsidRDefault="009652AE">
      <w:pPr>
        <w:pStyle w:val="ListNumber"/>
        <w:numPr>
          <w:ilvl w:val="0"/>
          <w:numId w:val="0"/>
        </w:numPr>
        <w:ind w:hanging="360"/>
      </w:pPr>
    </w:p>
    <w:p w14:paraId="1C691452" w14:textId="77777777" w:rsidR="009652AE" w:rsidRDefault="009652AE">
      <w:pPr>
        <w:pStyle w:val="ListNumber"/>
        <w:numPr>
          <w:ilvl w:val="0"/>
          <w:numId w:val="0"/>
        </w:numPr>
        <w:ind w:hanging="360"/>
      </w:pPr>
    </w:p>
    <w:p w14:paraId="796A9A71" w14:textId="77777777" w:rsidR="009652AE" w:rsidRDefault="009652AE">
      <w:pPr>
        <w:pStyle w:val="ListNumber"/>
        <w:numPr>
          <w:ilvl w:val="0"/>
          <w:numId w:val="0"/>
        </w:numPr>
        <w:ind w:hanging="360"/>
      </w:pPr>
    </w:p>
    <w:p w14:paraId="523D4A29" w14:textId="77777777" w:rsidR="009652AE" w:rsidRDefault="009652AE">
      <w:pPr>
        <w:pStyle w:val="ListNumber"/>
        <w:numPr>
          <w:ilvl w:val="0"/>
          <w:numId w:val="0"/>
        </w:numPr>
        <w:ind w:hanging="360"/>
      </w:pPr>
    </w:p>
    <w:p w14:paraId="49620B08" w14:textId="77777777" w:rsidR="009652AE" w:rsidRDefault="009652AE">
      <w:pPr>
        <w:pStyle w:val="ListNumber"/>
        <w:numPr>
          <w:ilvl w:val="0"/>
          <w:numId w:val="0"/>
        </w:numPr>
        <w:ind w:hanging="360"/>
      </w:pPr>
    </w:p>
    <w:p w14:paraId="3936DACB" w14:textId="77777777" w:rsidR="009652AE" w:rsidRDefault="009652AE">
      <w:pPr>
        <w:pStyle w:val="ListNumber"/>
        <w:numPr>
          <w:ilvl w:val="0"/>
          <w:numId w:val="0"/>
        </w:numPr>
        <w:ind w:hanging="360"/>
      </w:pPr>
    </w:p>
    <w:p w14:paraId="304F4C1F" w14:textId="77777777" w:rsidR="008103E0" w:rsidRDefault="008103E0">
      <w:pPr>
        <w:pStyle w:val="ListNumber"/>
        <w:numPr>
          <w:ilvl w:val="0"/>
          <w:numId w:val="0"/>
        </w:numPr>
        <w:ind w:hanging="360"/>
      </w:pPr>
    </w:p>
    <w:p w14:paraId="32A53429" w14:textId="77777777" w:rsidR="008103E0" w:rsidRDefault="008103E0">
      <w:pPr>
        <w:pStyle w:val="ListNumber"/>
        <w:numPr>
          <w:ilvl w:val="0"/>
          <w:numId w:val="0"/>
        </w:numPr>
        <w:ind w:hanging="360"/>
      </w:pPr>
    </w:p>
    <w:p w14:paraId="45764AAA" w14:textId="149779BB" w:rsidR="008103E0" w:rsidRDefault="008103E0">
      <w:pPr>
        <w:pStyle w:val="ListNumber"/>
        <w:numPr>
          <w:ilvl w:val="0"/>
          <w:numId w:val="0"/>
        </w:numPr>
        <w:ind w:hanging="360"/>
      </w:pPr>
    </w:p>
    <w:p w14:paraId="1BAB458A" w14:textId="77777777" w:rsidR="008103E0" w:rsidRDefault="008103E0">
      <w:pPr>
        <w:pStyle w:val="ListNumber"/>
        <w:numPr>
          <w:ilvl w:val="0"/>
          <w:numId w:val="0"/>
        </w:numPr>
        <w:ind w:hanging="360"/>
      </w:pPr>
    </w:p>
    <w:p w14:paraId="292591EF" w14:textId="74CF85AC" w:rsidR="000570A3" w:rsidRDefault="00000000">
      <w:pPr>
        <w:pStyle w:val="ListNumber"/>
        <w:numPr>
          <w:ilvl w:val="0"/>
          <w:numId w:val="0"/>
        </w:numPr>
        <w:ind w:left="360" w:hanging="360"/>
        <w:rPr>
          <w:b/>
          <w:bCs/>
        </w:rPr>
      </w:pPr>
      <w:r>
        <w:rPr>
          <w:b/>
          <w:bCs/>
        </w:rPr>
        <w:lastRenderedPageBreak/>
        <w:t xml:space="preserve">BUKTI </w:t>
      </w:r>
      <w:proofErr w:type="gramStart"/>
      <w:r>
        <w:rPr>
          <w:b/>
          <w:bCs/>
        </w:rPr>
        <w:t>DATA :</w:t>
      </w:r>
      <w:proofErr w:type="gramEnd"/>
    </w:p>
    <w:p w14:paraId="215C3A5E" w14:textId="58481596" w:rsidR="000570A3" w:rsidRDefault="009652AE">
      <w:pPr>
        <w:jc w:val="both"/>
      </w:pPr>
      <w:r>
        <w:rPr>
          <w:noProof/>
        </w:rPr>
        <w:drawing>
          <wp:anchor distT="0" distB="0" distL="114300" distR="114300" simplePos="0" relativeHeight="251680768" behindDoc="0" locked="0" layoutInCell="1" allowOverlap="1" wp14:anchorId="271A69B1" wp14:editId="39484FFE">
            <wp:simplePos x="0" y="0"/>
            <wp:positionH relativeFrom="column">
              <wp:posOffset>1540510</wp:posOffset>
            </wp:positionH>
            <wp:positionV relativeFrom="paragraph">
              <wp:posOffset>137160</wp:posOffset>
            </wp:positionV>
            <wp:extent cx="2400300" cy="2552700"/>
            <wp:effectExtent l="0" t="0" r="0" b="0"/>
            <wp:wrapThrough wrapText="bothSides">
              <wp:wrapPolygon edited="0">
                <wp:start x="0" y="0"/>
                <wp:lineTo x="0" y="21439"/>
                <wp:lineTo x="21429" y="21439"/>
                <wp:lineTo x="21429" y="0"/>
                <wp:lineTo x="0" y="0"/>
              </wp:wrapPolygon>
            </wp:wrapThrough>
            <wp:docPr id="20439248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24800" name="Picture 46"/>
                    <pic:cNvPicPr>
                      <a:picLocks noChangeAspect="1"/>
                    </pic:cNvPicPr>
                  </pic:nvPicPr>
                  <pic:blipFill>
                    <a:blip r:embed="rId9"/>
                    <a:stretch>
                      <a:fillRect/>
                    </a:stretch>
                  </pic:blipFill>
                  <pic:spPr>
                    <a:xfrm>
                      <a:off x="0" y="0"/>
                      <a:ext cx="2400300" cy="2552700"/>
                    </a:xfrm>
                    <a:prstGeom prst="rect">
                      <a:avLst/>
                    </a:prstGeom>
                  </pic:spPr>
                </pic:pic>
              </a:graphicData>
            </a:graphic>
          </wp:anchor>
        </w:drawing>
      </w:r>
    </w:p>
    <w:p w14:paraId="6A37F8FE" w14:textId="77777777" w:rsidR="000570A3" w:rsidRDefault="000570A3">
      <w:pPr>
        <w:jc w:val="both"/>
      </w:pPr>
    </w:p>
    <w:p w14:paraId="0058281B" w14:textId="77777777" w:rsidR="000570A3" w:rsidRDefault="000570A3">
      <w:pPr>
        <w:jc w:val="both"/>
      </w:pPr>
    </w:p>
    <w:p w14:paraId="510742A3" w14:textId="77777777" w:rsidR="000570A3" w:rsidRDefault="000570A3">
      <w:pPr>
        <w:jc w:val="both"/>
      </w:pPr>
    </w:p>
    <w:p w14:paraId="1E945537" w14:textId="77777777" w:rsidR="000570A3" w:rsidRDefault="000570A3">
      <w:pPr>
        <w:jc w:val="both"/>
      </w:pPr>
    </w:p>
    <w:p w14:paraId="3B95D35B" w14:textId="77777777" w:rsidR="000570A3" w:rsidRDefault="000570A3">
      <w:pPr>
        <w:jc w:val="both"/>
      </w:pPr>
    </w:p>
    <w:p w14:paraId="7DDA229F" w14:textId="77777777" w:rsidR="000570A3" w:rsidRDefault="000570A3">
      <w:pPr>
        <w:jc w:val="both"/>
      </w:pPr>
    </w:p>
    <w:p w14:paraId="346F226D" w14:textId="77777777" w:rsidR="000570A3" w:rsidRDefault="000570A3">
      <w:pPr>
        <w:jc w:val="both"/>
      </w:pPr>
    </w:p>
    <w:p w14:paraId="26888265" w14:textId="77777777" w:rsidR="000570A3" w:rsidRDefault="000570A3">
      <w:pPr>
        <w:jc w:val="both"/>
      </w:pPr>
    </w:p>
    <w:p w14:paraId="2AEC9FC6" w14:textId="77777777" w:rsidR="009652AE" w:rsidRDefault="009652AE">
      <w:pPr>
        <w:jc w:val="both"/>
      </w:pPr>
    </w:p>
    <w:p w14:paraId="5DFF2B84" w14:textId="5307DACC" w:rsidR="000570A3" w:rsidRDefault="00000000">
      <w:pPr>
        <w:jc w:val="center"/>
        <w:rPr>
          <w:b/>
          <w:bCs/>
        </w:rPr>
      </w:pPr>
      <w:r>
        <w:rPr>
          <w:b/>
          <w:bCs/>
        </w:rPr>
        <w:t xml:space="preserve">Gambar 1.1 Dokumentasi Gudang </w:t>
      </w:r>
      <w:proofErr w:type="spellStart"/>
      <w:r>
        <w:rPr>
          <w:b/>
          <w:bCs/>
        </w:rPr>
        <w:t>Arsip</w:t>
      </w:r>
      <w:proofErr w:type="spellEnd"/>
    </w:p>
    <w:p w14:paraId="21354417" w14:textId="13569526" w:rsidR="000570A3" w:rsidRDefault="009652AE">
      <w:pPr>
        <w:jc w:val="center"/>
        <w:rPr>
          <w:b/>
          <w:bCs/>
        </w:rPr>
      </w:pPr>
      <w:r>
        <w:rPr>
          <w:b/>
          <w:bCs/>
          <w:noProof/>
        </w:rPr>
        <w:drawing>
          <wp:anchor distT="0" distB="0" distL="114300" distR="114300" simplePos="0" relativeHeight="251708416" behindDoc="0" locked="0" layoutInCell="1" allowOverlap="1" wp14:anchorId="5999D67E" wp14:editId="2D0EFFFA">
            <wp:simplePos x="0" y="0"/>
            <wp:positionH relativeFrom="column">
              <wp:posOffset>702310</wp:posOffset>
            </wp:positionH>
            <wp:positionV relativeFrom="paragraph">
              <wp:posOffset>258445</wp:posOffset>
            </wp:positionV>
            <wp:extent cx="4010025" cy="3392170"/>
            <wp:effectExtent l="0" t="0" r="9525" b="0"/>
            <wp:wrapNone/>
            <wp:docPr id="74306533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65335" name="Picture 69"/>
                    <pic:cNvPicPr>
                      <a:picLocks noChangeAspect="1"/>
                    </pic:cNvPicPr>
                  </pic:nvPicPr>
                  <pic:blipFill>
                    <a:blip r:embed="rId10"/>
                    <a:stretch>
                      <a:fillRect/>
                    </a:stretch>
                  </pic:blipFill>
                  <pic:spPr>
                    <a:xfrm>
                      <a:off x="0" y="0"/>
                      <a:ext cx="4010025" cy="3392170"/>
                    </a:xfrm>
                    <a:prstGeom prst="rect">
                      <a:avLst/>
                    </a:prstGeom>
                  </pic:spPr>
                </pic:pic>
              </a:graphicData>
            </a:graphic>
          </wp:anchor>
        </w:drawing>
      </w:r>
    </w:p>
    <w:p w14:paraId="1381F7BB" w14:textId="383639DD" w:rsidR="000570A3" w:rsidRDefault="000570A3">
      <w:pPr>
        <w:jc w:val="center"/>
        <w:rPr>
          <w:b/>
          <w:bCs/>
        </w:rPr>
      </w:pPr>
    </w:p>
    <w:p w14:paraId="7C097E72" w14:textId="77777777" w:rsidR="000570A3" w:rsidRDefault="000570A3">
      <w:pPr>
        <w:jc w:val="center"/>
        <w:rPr>
          <w:b/>
          <w:bCs/>
        </w:rPr>
      </w:pPr>
    </w:p>
    <w:p w14:paraId="1344E07D" w14:textId="77777777" w:rsidR="000570A3" w:rsidRDefault="000570A3">
      <w:pPr>
        <w:jc w:val="center"/>
        <w:rPr>
          <w:b/>
          <w:bCs/>
        </w:rPr>
      </w:pPr>
    </w:p>
    <w:p w14:paraId="5464E5AA" w14:textId="77777777" w:rsidR="000570A3" w:rsidRDefault="000570A3">
      <w:pPr>
        <w:jc w:val="center"/>
        <w:rPr>
          <w:b/>
          <w:bCs/>
        </w:rPr>
      </w:pPr>
    </w:p>
    <w:p w14:paraId="3DCB84D2" w14:textId="77777777" w:rsidR="000570A3" w:rsidRDefault="000570A3">
      <w:pPr>
        <w:jc w:val="center"/>
        <w:rPr>
          <w:b/>
          <w:bCs/>
        </w:rPr>
      </w:pPr>
    </w:p>
    <w:p w14:paraId="43B352DE" w14:textId="77777777" w:rsidR="000570A3" w:rsidRDefault="000570A3">
      <w:pPr>
        <w:jc w:val="center"/>
        <w:rPr>
          <w:b/>
          <w:bCs/>
        </w:rPr>
      </w:pPr>
    </w:p>
    <w:p w14:paraId="517EDBAD" w14:textId="77777777" w:rsidR="000570A3" w:rsidRDefault="000570A3">
      <w:pPr>
        <w:jc w:val="center"/>
        <w:rPr>
          <w:b/>
          <w:bCs/>
        </w:rPr>
      </w:pPr>
    </w:p>
    <w:p w14:paraId="0ABE4B33" w14:textId="77777777" w:rsidR="000570A3" w:rsidRDefault="000570A3">
      <w:pPr>
        <w:jc w:val="center"/>
        <w:rPr>
          <w:b/>
          <w:bCs/>
        </w:rPr>
      </w:pPr>
    </w:p>
    <w:p w14:paraId="4157A4B7" w14:textId="77777777" w:rsidR="000570A3" w:rsidRDefault="000570A3">
      <w:pPr>
        <w:jc w:val="center"/>
        <w:rPr>
          <w:b/>
          <w:bCs/>
        </w:rPr>
      </w:pPr>
    </w:p>
    <w:p w14:paraId="3DDFFD71" w14:textId="77777777" w:rsidR="009652AE" w:rsidRDefault="009652AE">
      <w:pPr>
        <w:jc w:val="center"/>
        <w:rPr>
          <w:b/>
          <w:bCs/>
        </w:rPr>
      </w:pPr>
    </w:p>
    <w:p w14:paraId="539D8806" w14:textId="77777777" w:rsidR="009652AE" w:rsidRDefault="009652AE">
      <w:pPr>
        <w:jc w:val="center"/>
        <w:rPr>
          <w:b/>
          <w:bCs/>
        </w:rPr>
      </w:pPr>
    </w:p>
    <w:p w14:paraId="512A8BA6" w14:textId="77777777" w:rsidR="000570A3" w:rsidRDefault="000570A3">
      <w:pPr>
        <w:jc w:val="center"/>
        <w:rPr>
          <w:b/>
          <w:bCs/>
        </w:rPr>
      </w:pPr>
    </w:p>
    <w:p w14:paraId="165DE5FD" w14:textId="087473EB" w:rsidR="009652AE" w:rsidRDefault="00000000" w:rsidP="009652AE">
      <w:pPr>
        <w:jc w:val="center"/>
        <w:rPr>
          <w:b/>
          <w:bCs/>
        </w:rPr>
      </w:pPr>
      <w:r>
        <w:rPr>
          <w:b/>
          <w:bCs/>
        </w:rPr>
        <w:t xml:space="preserve">Gambar 1.2 Dokumentasi </w:t>
      </w:r>
      <w:proofErr w:type="spellStart"/>
      <w:r>
        <w:rPr>
          <w:b/>
          <w:bCs/>
        </w:rPr>
        <w:t>Rekap</w:t>
      </w:r>
      <w:proofErr w:type="spellEnd"/>
      <w:r>
        <w:rPr>
          <w:b/>
          <w:bCs/>
        </w:rPr>
        <w:t xml:space="preserve"> Data Microsoft Excel </w:t>
      </w:r>
      <w:proofErr w:type="spellStart"/>
      <w:r>
        <w:rPr>
          <w:b/>
          <w:bCs/>
        </w:rPr>
        <w:t>Tahun</w:t>
      </w:r>
      <w:proofErr w:type="spellEnd"/>
      <w:r>
        <w:rPr>
          <w:b/>
          <w:bCs/>
        </w:rPr>
        <w:t xml:space="preserve"> 2026</w:t>
      </w:r>
    </w:p>
    <w:p w14:paraId="531F50CF" w14:textId="196A1865" w:rsidR="000570A3" w:rsidRPr="009652AE" w:rsidRDefault="009652AE" w:rsidP="009652AE">
      <w:pPr>
        <w:rPr>
          <w:sz w:val="24"/>
          <w:szCs w:val="24"/>
        </w:rPr>
      </w:pPr>
      <w:proofErr w:type="spellStart"/>
      <w:r w:rsidRPr="009652AE">
        <w:rPr>
          <w:sz w:val="24"/>
          <w:szCs w:val="24"/>
        </w:rPr>
        <w:lastRenderedPageBreak/>
        <w:t>Jumlah</w:t>
      </w:r>
      <w:proofErr w:type="spellEnd"/>
      <w:r w:rsidRPr="009652AE">
        <w:rPr>
          <w:sz w:val="24"/>
          <w:szCs w:val="24"/>
        </w:rPr>
        <w:t xml:space="preserve"> </w:t>
      </w:r>
      <w:proofErr w:type="spellStart"/>
      <w:r w:rsidRPr="009652AE">
        <w:rPr>
          <w:sz w:val="24"/>
          <w:szCs w:val="24"/>
        </w:rPr>
        <w:t>berkas</w:t>
      </w:r>
      <w:proofErr w:type="spellEnd"/>
      <w:r w:rsidRPr="009652AE">
        <w:rPr>
          <w:sz w:val="24"/>
          <w:szCs w:val="24"/>
        </w:rPr>
        <w:t xml:space="preserve"> </w:t>
      </w:r>
      <w:proofErr w:type="spellStart"/>
      <w:r w:rsidRPr="009652AE">
        <w:rPr>
          <w:sz w:val="24"/>
          <w:szCs w:val="24"/>
        </w:rPr>
        <w:t>permohonan</w:t>
      </w:r>
      <w:proofErr w:type="spellEnd"/>
      <w:r w:rsidRPr="009652AE">
        <w:rPr>
          <w:sz w:val="24"/>
          <w:szCs w:val="24"/>
        </w:rPr>
        <w:t xml:space="preserve"> </w:t>
      </w:r>
      <w:proofErr w:type="spellStart"/>
      <w:r w:rsidRPr="009652AE">
        <w:rPr>
          <w:sz w:val="24"/>
          <w:szCs w:val="24"/>
        </w:rPr>
        <w:t>paspor</w:t>
      </w:r>
      <w:proofErr w:type="spellEnd"/>
      <w:r w:rsidRPr="009652AE">
        <w:rPr>
          <w:sz w:val="24"/>
          <w:szCs w:val="24"/>
        </w:rPr>
        <w:t xml:space="preserve"> yang </w:t>
      </w:r>
      <w:proofErr w:type="spellStart"/>
      <w:r w:rsidRPr="009652AE">
        <w:rPr>
          <w:sz w:val="24"/>
          <w:szCs w:val="24"/>
        </w:rPr>
        <w:t>variatif</w:t>
      </w:r>
      <w:proofErr w:type="spellEnd"/>
      <w:r w:rsidRPr="009652AE">
        <w:rPr>
          <w:sz w:val="24"/>
          <w:szCs w:val="24"/>
        </w:rPr>
        <w:t xml:space="preserve"> pada </w:t>
      </w:r>
      <w:proofErr w:type="spellStart"/>
      <w:r w:rsidRPr="009652AE">
        <w:rPr>
          <w:sz w:val="24"/>
          <w:szCs w:val="24"/>
        </w:rPr>
        <w:t>setiap</w:t>
      </w:r>
      <w:proofErr w:type="spellEnd"/>
      <w:r w:rsidRPr="009652AE">
        <w:rPr>
          <w:sz w:val="24"/>
          <w:szCs w:val="24"/>
        </w:rPr>
        <w:t xml:space="preserve"> </w:t>
      </w:r>
      <w:proofErr w:type="spellStart"/>
      <w:r w:rsidRPr="009652AE">
        <w:rPr>
          <w:sz w:val="24"/>
          <w:szCs w:val="24"/>
        </w:rPr>
        <w:t>penyerahan</w:t>
      </w:r>
      <w:proofErr w:type="spellEnd"/>
      <w:r w:rsidRPr="009652AE">
        <w:rPr>
          <w:sz w:val="24"/>
          <w:szCs w:val="24"/>
        </w:rPr>
        <w:t xml:space="preserve"> </w:t>
      </w:r>
      <w:proofErr w:type="spellStart"/>
      <w:r w:rsidRPr="009652AE">
        <w:rPr>
          <w:sz w:val="24"/>
          <w:szCs w:val="24"/>
        </w:rPr>
        <w:t>ke</w:t>
      </w:r>
      <w:proofErr w:type="spellEnd"/>
      <w:r w:rsidRPr="009652AE">
        <w:rPr>
          <w:sz w:val="24"/>
          <w:szCs w:val="24"/>
        </w:rPr>
        <w:t xml:space="preserve"> </w:t>
      </w:r>
      <w:proofErr w:type="spellStart"/>
      <w:r w:rsidRPr="009652AE">
        <w:rPr>
          <w:sz w:val="24"/>
          <w:szCs w:val="24"/>
        </w:rPr>
        <w:t>Seksi</w:t>
      </w:r>
      <w:proofErr w:type="spellEnd"/>
      <w:r w:rsidRPr="009652AE">
        <w:rPr>
          <w:sz w:val="24"/>
          <w:szCs w:val="24"/>
        </w:rPr>
        <w:t xml:space="preserve"> TIKIM, </w:t>
      </w:r>
      <w:proofErr w:type="spellStart"/>
      <w:r w:rsidRPr="009652AE">
        <w:rPr>
          <w:sz w:val="24"/>
          <w:szCs w:val="24"/>
        </w:rPr>
        <w:t>khususnya</w:t>
      </w:r>
      <w:proofErr w:type="spellEnd"/>
      <w:r w:rsidRPr="009652AE">
        <w:rPr>
          <w:sz w:val="24"/>
          <w:szCs w:val="24"/>
        </w:rPr>
        <w:t xml:space="preserve"> yang </w:t>
      </w:r>
      <w:proofErr w:type="spellStart"/>
      <w:r w:rsidRPr="009652AE">
        <w:rPr>
          <w:sz w:val="24"/>
          <w:szCs w:val="24"/>
        </w:rPr>
        <w:t>masih</w:t>
      </w:r>
      <w:proofErr w:type="spellEnd"/>
      <w:r w:rsidRPr="009652AE">
        <w:rPr>
          <w:sz w:val="24"/>
          <w:szCs w:val="24"/>
        </w:rPr>
        <w:t xml:space="preserve"> </w:t>
      </w:r>
      <w:proofErr w:type="spellStart"/>
      <w:r w:rsidRPr="009652AE">
        <w:rPr>
          <w:sz w:val="24"/>
          <w:szCs w:val="24"/>
        </w:rPr>
        <w:t>dilakukan</w:t>
      </w:r>
      <w:proofErr w:type="spellEnd"/>
      <w:r w:rsidRPr="009652AE">
        <w:rPr>
          <w:sz w:val="24"/>
          <w:szCs w:val="24"/>
        </w:rPr>
        <w:t xml:space="preserve"> </w:t>
      </w:r>
      <w:proofErr w:type="spellStart"/>
      <w:r w:rsidRPr="009652AE">
        <w:rPr>
          <w:sz w:val="24"/>
          <w:szCs w:val="24"/>
        </w:rPr>
        <w:t>secara</w:t>
      </w:r>
      <w:proofErr w:type="spellEnd"/>
      <w:r w:rsidRPr="009652AE">
        <w:rPr>
          <w:sz w:val="24"/>
          <w:szCs w:val="24"/>
        </w:rPr>
        <w:t xml:space="preserve"> manual, </w:t>
      </w:r>
      <w:proofErr w:type="spellStart"/>
      <w:r w:rsidRPr="009652AE">
        <w:rPr>
          <w:sz w:val="24"/>
          <w:szCs w:val="24"/>
        </w:rPr>
        <w:t>menyebabkan</w:t>
      </w:r>
      <w:proofErr w:type="spellEnd"/>
      <w:r w:rsidRPr="009652AE">
        <w:rPr>
          <w:sz w:val="24"/>
          <w:szCs w:val="24"/>
        </w:rPr>
        <w:t xml:space="preserve"> proses </w:t>
      </w:r>
      <w:proofErr w:type="spellStart"/>
      <w:r w:rsidRPr="009652AE">
        <w:rPr>
          <w:sz w:val="24"/>
          <w:szCs w:val="24"/>
        </w:rPr>
        <w:t>rekapitulasi</w:t>
      </w:r>
      <w:proofErr w:type="spellEnd"/>
      <w:r w:rsidRPr="009652AE">
        <w:rPr>
          <w:sz w:val="24"/>
          <w:szCs w:val="24"/>
        </w:rPr>
        <w:t xml:space="preserve"> </w:t>
      </w:r>
      <w:proofErr w:type="spellStart"/>
      <w:r w:rsidRPr="009652AE">
        <w:rPr>
          <w:sz w:val="24"/>
          <w:szCs w:val="24"/>
        </w:rPr>
        <w:t>arsip</w:t>
      </w:r>
      <w:proofErr w:type="spellEnd"/>
      <w:r w:rsidRPr="009652AE">
        <w:rPr>
          <w:sz w:val="24"/>
          <w:szCs w:val="24"/>
        </w:rPr>
        <w:t xml:space="preserve"> </w:t>
      </w:r>
      <w:proofErr w:type="spellStart"/>
      <w:r w:rsidRPr="009652AE">
        <w:rPr>
          <w:sz w:val="24"/>
          <w:szCs w:val="24"/>
        </w:rPr>
        <w:t>menjadi</w:t>
      </w:r>
      <w:proofErr w:type="spellEnd"/>
      <w:r w:rsidRPr="009652AE">
        <w:rPr>
          <w:sz w:val="24"/>
          <w:szCs w:val="24"/>
        </w:rPr>
        <w:t xml:space="preserve"> </w:t>
      </w:r>
      <w:proofErr w:type="spellStart"/>
      <w:r w:rsidRPr="009652AE">
        <w:rPr>
          <w:sz w:val="24"/>
          <w:szCs w:val="24"/>
        </w:rPr>
        <w:t>kurang</w:t>
      </w:r>
      <w:proofErr w:type="spellEnd"/>
      <w:r w:rsidRPr="009652AE">
        <w:rPr>
          <w:sz w:val="24"/>
          <w:szCs w:val="24"/>
        </w:rPr>
        <w:t xml:space="preserve"> </w:t>
      </w:r>
      <w:proofErr w:type="spellStart"/>
      <w:r w:rsidRPr="009652AE">
        <w:rPr>
          <w:sz w:val="24"/>
          <w:szCs w:val="24"/>
        </w:rPr>
        <w:t>efektif</w:t>
      </w:r>
      <w:proofErr w:type="spellEnd"/>
      <w:r w:rsidRPr="009652AE">
        <w:rPr>
          <w:sz w:val="24"/>
          <w:szCs w:val="24"/>
        </w:rPr>
        <w:t xml:space="preserve"> dan </w:t>
      </w:r>
      <w:proofErr w:type="spellStart"/>
      <w:r w:rsidRPr="009652AE">
        <w:rPr>
          <w:sz w:val="24"/>
          <w:szCs w:val="24"/>
        </w:rPr>
        <w:t>membutuhkan</w:t>
      </w:r>
      <w:proofErr w:type="spellEnd"/>
      <w:r w:rsidRPr="009652AE">
        <w:rPr>
          <w:sz w:val="24"/>
          <w:szCs w:val="24"/>
        </w:rPr>
        <w:t xml:space="preserve"> </w:t>
      </w:r>
      <w:proofErr w:type="spellStart"/>
      <w:r w:rsidRPr="009652AE">
        <w:rPr>
          <w:sz w:val="24"/>
          <w:szCs w:val="24"/>
        </w:rPr>
        <w:t>waktu</w:t>
      </w:r>
      <w:proofErr w:type="spellEnd"/>
      <w:r w:rsidRPr="009652AE">
        <w:rPr>
          <w:sz w:val="24"/>
          <w:szCs w:val="24"/>
        </w:rPr>
        <w:t xml:space="preserve"> </w:t>
      </w:r>
      <w:proofErr w:type="spellStart"/>
      <w:r w:rsidRPr="009652AE">
        <w:rPr>
          <w:sz w:val="24"/>
          <w:szCs w:val="24"/>
        </w:rPr>
        <w:t>lebih</w:t>
      </w:r>
      <w:proofErr w:type="spellEnd"/>
      <w:r w:rsidRPr="009652AE">
        <w:rPr>
          <w:sz w:val="24"/>
          <w:szCs w:val="24"/>
        </w:rPr>
        <w:t xml:space="preserve"> lama. </w:t>
      </w:r>
      <w:proofErr w:type="spellStart"/>
      <w:r w:rsidRPr="009652AE">
        <w:rPr>
          <w:sz w:val="24"/>
          <w:szCs w:val="24"/>
        </w:rPr>
        <w:t>Kondisi</w:t>
      </w:r>
      <w:proofErr w:type="spellEnd"/>
      <w:r w:rsidRPr="009652AE">
        <w:rPr>
          <w:sz w:val="24"/>
          <w:szCs w:val="24"/>
        </w:rPr>
        <w:t xml:space="preserve"> </w:t>
      </w:r>
      <w:proofErr w:type="spellStart"/>
      <w:r w:rsidRPr="009652AE">
        <w:rPr>
          <w:sz w:val="24"/>
          <w:szCs w:val="24"/>
        </w:rPr>
        <w:t>tersebut</w:t>
      </w:r>
      <w:proofErr w:type="spellEnd"/>
      <w:r w:rsidRPr="009652AE">
        <w:rPr>
          <w:sz w:val="24"/>
          <w:szCs w:val="24"/>
        </w:rPr>
        <w:t xml:space="preserve"> juga </w:t>
      </w:r>
      <w:proofErr w:type="spellStart"/>
      <w:r w:rsidRPr="009652AE">
        <w:rPr>
          <w:sz w:val="24"/>
          <w:szCs w:val="24"/>
        </w:rPr>
        <w:t>dapat</w:t>
      </w:r>
      <w:proofErr w:type="spellEnd"/>
      <w:r w:rsidRPr="009652AE">
        <w:rPr>
          <w:sz w:val="24"/>
          <w:szCs w:val="24"/>
        </w:rPr>
        <w:t xml:space="preserve"> </w:t>
      </w:r>
      <w:proofErr w:type="spellStart"/>
      <w:r w:rsidRPr="009652AE">
        <w:rPr>
          <w:sz w:val="24"/>
          <w:szCs w:val="24"/>
        </w:rPr>
        <w:t>meningkatkan</w:t>
      </w:r>
      <w:proofErr w:type="spellEnd"/>
      <w:r w:rsidRPr="009652AE">
        <w:rPr>
          <w:sz w:val="24"/>
          <w:szCs w:val="24"/>
        </w:rPr>
        <w:t xml:space="preserve"> </w:t>
      </w:r>
      <w:proofErr w:type="spellStart"/>
      <w:r w:rsidRPr="009652AE">
        <w:rPr>
          <w:sz w:val="24"/>
          <w:szCs w:val="24"/>
        </w:rPr>
        <w:t>risiko</w:t>
      </w:r>
      <w:proofErr w:type="spellEnd"/>
      <w:r w:rsidRPr="009652AE">
        <w:rPr>
          <w:sz w:val="24"/>
          <w:szCs w:val="24"/>
        </w:rPr>
        <w:t xml:space="preserve"> </w:t>
      </w:r>
      <w:proofErr w:type="spellStart"/>
      <w:r w:rsidRPr="009652AE">
        <w:rPr>
          <w:sz w:val="24"/>
          <w:szCs w:val="24"/>
        </w:rPr>
        <w:t>terjadinya</w:t>
      </w:r>
      <w:proofErr w:type="spellEnd"/>
      <w:r w:rsidRPr="009652AE">
        <w:rPr>
          <w:sz w:val="24"/>
          <w:szCs w:val="24"/>
        </w:rPr>
        <w:t xml:space="preserve"> </w:t>
      </w:r>
      <w:proofErr w:type="spellStart"/>
      <w:r w:rsidRPr="009652AE">
        <w:rPr>
          <w:sz w:val="24"/>
          <w:szCs w:val="24"/>
        </w:rPr>
        <w:t>kesalahan</w:t>
      </w:r>
      <w:proofErr w:type="spellEnd"/>
      <w:r w:rsidRPr="009652AE">
        <w:rPr>
          <w:sz w:val="24"/>
          <w:szCs w:val="24"/>
        </w:rPr>
        <w:t xml:space="preserve"> </w:t>
      </w:r>
      <w:proofErr w:type="spellStart"/>
      <w:r w:rsidRPr="009652AE">
        <w:rPr>
          <w:sz w:val="24"/>
          <w:szCs w:val="24"/>
        </w:rPr>
        <w:t>dalam</w:t>
      </w:r>
      <w:proofErr w:type="spellEnd"/>
      <w:r w:rsidRPr="009652AE">
        <w:rPr>
          <w:sz w:val="24"/>
          <w:szCs w:val="24"/>
        </w:rPr>
        <w:t xml:space="preserve"> </w:t>
      </w:r>
      <w:proofErr w:type="spellStart"/>
      <w:r w:rsidRPr="009652AE">
        <w:rPr>
          <w:sz w:val="24"/>
          <w:szCs w:val="24"/>
        </w:rPr>
        <w:t>pencatatan</w:t>
      </w:r>
      <w:proofErr w:type="spellEnd"/>
      <w:r w:rsidRPr="009652AE">
        <w:rPr>
          <w:sz w:val="24"/>
          <w:szCs w:val="24"/>
        </w:rPr>
        <w:t xml:space="preserve">, </w:t>
      </w:r>
      <w:proofErr w:type="spellStart"/>
      <w:r w:rsidRPr="009652AE">
        <w:rPr>
          <w:sz w:val="24"/>
          <w:szCs w:val="24"/>
        </w:rPr>
        <w:t>sehingga</w:t>
      </w:r>
      <w:proofErr w:type="spellEnd"/>
      <w:r w:rsidRPr="009652AE">
        <w:rPr>
          <w:sz w:val="24"/>
          <w:szCs w:val="24"/>
        </w:rPr>
        <w:t xml:space="preserve"> </w:t>
      </w:r>
      <w:proofErr w:type="spellStart"/>
      <w:r w:rsidRPr="009652AE">
        <w:rPr>
          <w:sz w:val="24"/>
          <w:szCs w:val="24"/>
        </w:rPr>
        <w:t>diperlukan</w:t>
      </w:r>
      <w:proofErr w:type="spellEnd"/>
      <w:r w:rsidRPr="009652AE">
        <w:rPr>
          <w:sz w:val="24"/>
          <w:szCs w:val="24"/>
        </w:rPr>
        <w:t xml:space="preserve"> </w:t>
      </w:r>
      <w:proofErr w:type="spellStart"/>
      <w:r w:rsidRPr="009652AE">
        <w:rPr>
          <w:sz w:val="24"/>
          <w:szCs w:val="24"/>
        </w:rPr>
        <w:t>pengelolaan</w:t>
      </w:r>
      <w:proofErr w:type="spellEnd"/>
      <w:r w:rsidRPr="009652AE">
        <w:rPr>
          <w:sz w:val="24"/>
          <w:szCs w:val="24"/>
        </w:rPr>
        <w:t xml:space="preserve"> </w:t>
      </w:r>
      <w:proofErr w:type="spellStart"/>
      <w:r w:rsidRPr="009652AE">
        <w:rPr>
          <w:sz w:val="24"/>
          <w:szCs w:val="24"/>
        </w:rPr>
        <w:t>arsip</w:t>
      </w:r>
      <w:proofErr w:type="spellEnd"/>
      <w:r w:rsidRPr="009652AE">
        <w:rPr>
          <w:sz w:val="24"/>
          <w:szCs w:val="24"/>
        </w:rPr>
        <w:t xml:space="preserve"> yang </w:t>
      </w:r>
      <w:proofErr w:type="spellStart"/>
      <w:r w:rsidRPr="009652AE">
        <w:rPr>
          <w:sz w:val="24"/>
          <w:szCs w:val="24"/>
        </w:rPr>
        <w:t>lebih</w:t>
      </w:r>
      <w:proofErr w:type="spellEnd"/>
      <w:r w:rsidRPr="009652AE">
        <w:rPr>
          <w:sz w:val="24"/>
          <w:szCs w:val="24"/>
        </w:rPr>
        <w:t xml:space="preserve"> </w:t>
      </w:r>
      <w:proofErr w:type="spellStart"/>
      <w:r w:rsidRPr="009652AE">
        <w:rPr>
          <w:sz w:val="24"/>
          <w:szCs w:val="24"/>
        </w:rPr>
        <w:t>terstruktur</w:t>
      </w:r>
      <w:proofErr w:type="spellEnd"/>
      <w:r w:rsidRPr="009652AE">
        <w:rPr>
          <w:sz w:val="24"/>
          <w:szCs w:val="24"/>
        </w:rPr>
        <w:t xml:space="preserve"> dan </w:t>
      </w:r>
      <w:proofErr w:type="spellStart"/>
      <w:r w:rsidRPr="009652AE">
        <w:rPr>
          <w:sz w:val="24"/>
          <w:szCs w:val="24"/>
        </w:rPr>
        <w:t>efisien</w:t>
      </w:r>
      <w:proofErr w:type="spellEnd"/>
      <w:r w:rsidRPr="009652AE">
        <w:rPr>
          <w:sz w:val="24"/>
          <w:szCs w:val="24"/>
        </w:rPr>
        <w:t xml:space="preserve"> </w:t>
      </w:r>
      <w:proofErr w:type="spellStart"/>
      <w:r w:rsidRPr="009652AE">
        <w:rPr>
          <w:sz w:val="24"/>
          <w:szCs w:val="24"/>
        </w:rPr>
        <w:t>untuk</w:t>
      </w:r>
      <w:proofErr w:type="spellEnd"/>
      <w:r w:rsidRPr="009652AE">
        <w:rPr>
          <w:sz w:val="24"/>
          <w:szCs w:val="24"/>
        </w:rPr>
        <w:t xml:space="preserve"> </w:t>
      </w:r>
      <w:proofErr w:type="spellStart"/>
      <w:r w:rsidRPr="009652AE">
        <w:rPr>
          <w:sz w:val="24"/>
          <w:szCs w:val="24"/>
        </w:rPr>
        <w:t>memudahkan</w:t>
      </w:r>
      <w:proofErr w:type="spellEnd"/>
      <w:r w:rsidRPr="009652AE">
        <w:rPr>
          <w:sz w:val="24"/>
          <w:szCs w:val="24"/>
        </w:rPr>
        <w:t xml:space="preserve"> proses </w:t>
      </w:r>
      <w:proofErr w:type="spellStart"/>
      <w:r w:rsidRPr="009652AE">
        <w:rPr>
          <w:sz w:val="24"/>
          <w:szCs w:val="24"/>
        </w:rPr>
        <w:t>pendataan</w:t>
      </w:r>
      <w:proofErr w:type="spellEnd"/>
      <w:r w:rsidRPr="009652AE">
        <w:rPr>
          <w:sz w:val="24"/>
          <w:szCs w:val="24"/>
        </w:rPr>
        <w:t xml:space="preserve">, </w:t>
      </w:r>
      <w:proofErr w:type="spellStart"/>
      <w:r w:rsidRPr="009652AE">
        <w:rPr>
          <w:sz w:val="24"/>
          <w:szCs w:val="24"/>
        </w:rPr>
        <w:t>pencarian</w:t>
      </w:r>
      <w:proofErr w:type="spellEnd"/>
      <w:r w:rsidRPr="009652AE">
        <w:rPr>
          <w:sz w:val="24"/>
          <w:szCs w:val="24"/>
        </w:rPr>
        <w:t xml:space="preserve">, </w:t>
      </w:r>
      <w:proofErr w:type="spellStart"/>
      <w:r w:rsidRPr="009652AE">
        <w:rPr>
          <w:sz w:val="24"/>
          <w:szCs w:val="24"/>
        </w:rPr>
        <w:t>serta</w:t>
      </w:r>
      <w:proofErr w:type="spellEnd"/>
      <w:r w:rsidRPr="009652AE">
        <w:rPr>
          <w:sz w:val="24"/>
          <w:szCs w:val="24"/>
        </w:rPr>
        <w:t xml:space="preserve"> </w:t>
      </w:r>
      <w:proofErr w:type="spellStart"/>
      <w:r w:rsidRPr="009652AE">
        <w:rPr>
          <w:sz w:val="24"/>
          <w:szCs w:val="24"/>
        </w:rPr>
        <w:t>pemantauan</w:t>
      </w:r>
      <w:proofErr w:type="spellEnd"/>
      <w:r w:rsidRPr="009652AE">
        <w:rPr>
          <w:sz w:val="24"/>
          <w:szCs w:val="24"/>
        </w:rPr>
        <w:t xml:space="preserve"> </w:t>
      </w:r>
      <w:proofErr w:type="spellStart"/>
      <w:r w:rsidRPr="009652AE">
        <w:rPr>
          <w:sz w:val="24"/>
          <w:szCs w:val="24"/>
        </w:rPr>
        <w:t>berkas</w:t>
      </w:r>
      <w:proofErr w:type="spellEnd"/>
      <w:r w:rsidRPr="009652AE">
        <w:rPr>
          <w:sz w:val="24"/>
          <w:szCs w:val="24"/>
        </w:rPr>
        <w:t xml:space="preserve">. </w:t>
      </w:r>
      <w:proofErr w:type="spellStart"/>
      <w:r w:rsidRPr="009652AE">
        <w:rPr>
          <w:sz w:val="24"/>
          <w:szCs w:val="24"/>
        </w:rPr>
        <w:t>Berikut</w:t>
      </w:r>
      <w:proofErr w:type="spellEnd"/>
      <w:r w:rsidRPr="009652AE">
        <w:rPr>
          <w:sz w:val="24"/>
          <w:szCs w:val="24"/>
        </w:rPr>
        <w:t xml:space="preserve"> </w:t>
      </w:r>
      <w:proofErr w:type="spellStart"/>
      <w:r w:rsidRPr="009652AE">
        <w:rPr>
          <w:sz w:val="24"/>
          <w:szCs w:val="24"/>
        </w:rPr>
        <w:t>dilampirkan</w:t>
      </w:r>
      <w:proofErr w:type="spellEnd"/>
      <w:r w:rsidRPr="009652AE">
        <w:rPr>
          <w:sz w:val="24"/>
          <w:szCs w:val="24"/>
        </w:rPr>
        <w:t xml:space="preserve"> </w:t>
      </w:r>
      <w:proofErr w:type="spellStart"/>
      <w:r w:rsidRPr="009652AE">
        <w:rPr>
          <w:sz w:val="24"/>
          <w:szCs w:val="24"/>
        </w:rPr>
        <w:t>rekapitulasi</w:t>
      </w:r>
      <w:proofErr w:type="spellEnd"/>
      <w:r w:rsidRPr="009652AE">
        <w:rPr>
          <w:sz w:val="24"/>
          <w:szCs w:val="24"/>
        </w:rPr>
        <w:t xml:space="preserve"> </w:t>
      </w:r>
      <w:proofErr w:type="spellStart"/>
      <w:r w:rsidRPr="009652AE">
        <w:rPr>
          <w:sz w:val="24"/>
          <w:szCs w:val="24"/>
        </w:rPr>
        <w:t>berkas</w:t>
      </w:r>
      <w:proofErr w:type="spellEnd"/>
      <w:r w:rsidRPr="009652AE">
        <w:rPr>
          <w:sz w:val="24"/>
          <w:szCs w:val="24"/>
        </w:rPr>
        <w:t xml:space="preserve"> </w:t>
      </w:r>
      <w:proofErr w:type="spellStart"/>
      <w:r w:rsidRPr="009652AE">
        <w:rPr>
          <w:sz w:val="24"/>
          <w:szCs w:val="24"/>
        </w:rPr>
        <w:t>permohonan</w:t>
      </w:r>
      <w:proofErr w:type="spellEnd"/>
      <w:r w:rsidRPr="009652AE">
        <w:rPr>
          <w:sz w:val="24"/>
          <w:szCs w:val="24"/>
        </w:rPr>
        <w:t xml:space="preserve"> </w:t>
      </w:r>
      <w:proofErr w:type="spellStart"/>
      <w:r w:rsidRPr="009652AE">
        <w:rPr>
          <w:sz w:val="24"/>
          <w:szCs w:val="24"/>
        </w:rPr>
        <w:t>paspor</w:t>
      </w:r>
      <w:proofErr w:type="spellEnd"/>
      <w:r w:rsidRPr="009652AE">
        <w:rPr>
          <w:sz w:val="24"/>
          <w:szCs w:val="24"/>
        </w:rPr>
        <w:t xml:space="preserve"> yang </w:t>
      </w:r>
      <w:proofErr w:type="spellStart"/>
      <w:r w:rsidRPr="009652AE">
        <w:rPr>
          <w:sz w:val="24"/>
          <w:szCs w:val="24"/>
        </w:rPr>
        <w:t>telah</w:t>
      </w:r>
      <w:proofErr w:type="spellEnd"/>
      <w:r w:rsidRPr="009652AE">
        <w:rPr>
          <w:sz w:val="24"/>
          <w:szCs w:val="24"/>
        </w:rPr>
        <w:t xml:space="preserve"> </w:t>
      </w:r>
      <w:proofErr w:type="spellStart"/>
      <w:r w:rsidRPr="009652AE">
        <w:rPr>
          <w:sz w:val="24"/>
          <w:szCs w:val="24"/>
        </w:rPr>
        <w:t>diserahkan</w:t>
      </w:r>
      <w:proofErr w:type="spellEnd"/>
      <w:r w:rsidRPr="009652AE">
        <w:rPr>
          <w:sz w:val="24"/>
          <w:szCs w:val="24"/>
        </w:rPr>
        <w:t xml:space="preserve"> oleh </w:t>
      </w:r>
      <w:proofErr w:type="spellStart"/>
      <w:r w:rsidRPr="009652AE">
        <w:rPr>
          <w:sz w:val="24"/>
          <w:szCs w:val="24"/>
        </w:rPr>
        <w:t>Seksi</w:t>
      </w:r>
      <w:proofErr w:type="spellEnd"/>
      <w:r w:rsidRPr="009652AE">
        <w:rPr>
          <w:sz w:val="24"/>
          <w:szCs w:val="24"/>
        </w:rPr>
        <w:t xml:space="preserve"> </w:t>
      </w:r>
      <w:proofErr w:type="spellStart"/>
      <w:r w:rsidRPr="009652AE">
        <w:rPr>
          <w:sz w:val="24"/>
          <w:szCs w:val="24"/>
        </w:rPr>
        <w:t>Teknologi</w:t>
      </w:r>
      <w:proofErr w:type="spellEnd"/>
      <w:r w:rsidRPr="009652AE">
        <w:rPr>
          <w:sz w:val="24"/>
          <w:szCs w:val="24"/>
        </w:rPr>
        <w:t xml:space="preserve"> </w:t>
      </w:r>
      <w:proofErr w:type="spellStart"/>
      <w:r w:rsidRPr="009652AE">
        <w:rPr>
          <w:sz w:val="24"/>
          <w:szCs w:val="24"/>
        </w:rPr>
        <w:t>Informasi</w:t>
      </w:r>
      <w:proofErr w:type="spellEnd"/>
      <w:r w:rsidRPr="009652AE">
        <w:rPr>
          <w:sz w:val="24"/>
          <w:szCs w:val="24"/>
        </w:rPr>
        <w:t xml:space="preserve"> dan </w:t>
      </w:r>
      <w:proofErr w:type="spellStart"/>
      <w:r w:rsidRPr="009652AE">
        <w:rPr>
          <w:sz w:val="24"/>
          <w:szCs w:val="24"/>
        </w:rPr>
        <w:t>Komunikasi</w:t>
      </w:r>
      <w:proofErr w:type="spellEnd"/>
      <w:r w:rsidRPr="009652AE">
        <w:rPr>
          <w:sz w:val="24"/>
          <w:szCs w:val="24"/>
        </w:rPr>
        <w:t xml:space="preserve"> </w:t>
      </w:r>
      <w:proofErr w:type="spellStart"/>
      <w:r w:rsidRPr="009652AE">
        <w:rPr>
          <w:sz w:val="24"/>
          <w:szCs w:val="24"/>
        </w:rPr>
        <w:t>Keimigrasian</w:t>
      </w:r>
      <w:proofErr w:type="spellEnd"/>
      <w:r w:rsidRPr="009652AE">
        <w:rPr>
          <w:sz w:val="24"/>
          <w:szCs w:val="24"/>
        </w:rPr>
        <w:t xml:space="preserve"> (TIKIM).</w:t>
      </w:r>
    </w:p>
    <w:p w14:paraId="736BF3AE" w14:textId="77777777" w:rsidR="000570A3" w:rsidRDefault="00000000">
      <w:pPr>
        <w:jc w:val="center"/>
        <w:rPr>
          <w:b/>
          <w:bCs/>
        </w:rPr>
      </w:pPr>
      <w:r>
        <w:rPr>
          <w:b/>
          <w:bCs/>
          <w:noProof/>
        </w:rPr>
        <w:drawing>
          <wp:anchor distT="0" distB="0" distL="114300" distR="114300" simplePos="0" relativeHeight="251688960" behindDoc="0" locked="0" layoutInCell="1" allowOverlap="1" wp14:anchorId="438D3E30" wp14:editId="1C97952D">
            <wp:simplePos x="0" y="0"/>
            <wp:positionH relativeFrom="column">
              <wp:posOffset>245110</wp:posOffset>
            </wp:positionH>
            <wp:positionV relativeFrom="paragraph">
              <wp:posOffset>-127000</wp:posOffset>
            </wp:positionV>
            <wp:extent cx="5003800" cy="3228975"/>
            <wp:effectExtent l="0" t="0" r="6985" b="0"/>
            <wp:wrapNone/>
            <wp:docPr id="100968712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87120" name="Picture 49"/>
                    <pic:cNvPicPr>
                      <a:picLocks noChangeAspect="1"/>
                    </pic:cNvPicPr>
                  </pic:nvPicPr>
                  <pic:blipFill>
                    <a:blip r:embed="rId11"/>
                    <a:stretch>
                      <a:fillRect/>
                    </a:stretch>
                  </pic:blipFill>
                  <pic:spPr>
                    <a:xfrm>
                      <a:off x="0" y="0"/>
                      <a:ext cx="5003518" cy="3228975"/>
                    </a:xfrm>
                    <a:prstGeom prst="rect">
                      <a:avLst/>
                    </a:prstGeom>
                  </pic:spPr>
                </pic:pic>
              </a:graphicData>
            </a:graphic>
          </wp:anchor>
        </w:drawing>
      </w:r>
    </w:p>
    <w:p w14:paraId="0F705C4A" w14:textId="77777777" w:rsidR="000570A3" w:rsidRDefault="000570A3">
      <w:pPr>
        <w:jc w:val="center"/>
        <w:rPr>
          <w:b/>
          <w:bCs/>
        </w:rPr>
      </w:pPr>
    </w:p>
    <w:p w14:paraId="649142F2" w14:textId="77777777" w:rsidR="000570A3" w:rsidRDefault="000570A3">
      <w:pPr>
        <w:jc w:val="center"/>
        <w:rPr>
          <w:b/>
          <w:bCs/>
        </w:rPr>
      </w:pPr>
    </w:p>
    <w:p w14:paraId="33C2235E" w14:textId="77777777" w:rsidR="000570A3" w:rsidRDefault="000570A3">
      <w:pPr>
        <w:jc w:val="center"/>
        <w:rPr>
          <w:b/>
          <w:bCs/>
        </w:rPr>
      </w:pPr>
    </w:p>
    <w:p w14:paraId="39D3A4BE" w14:textId="77777777" w:rsidR="000570A3" w:rsidRDefault="000570A3">
      <w:pPr>
        <w:jc w:val="center"/>
        <w:rPr>
          <w:b/>
          <w:bCs/>
        </w:rPr>
      </w:pPr>
    </w:p>
    <w:p w14:paraId="0763CD77" w14:textId="77777777" w:rsidR="000570A3" w:rsidRDefault="000570A3">
      <w:pPr>
        <w:jc w:val="center"/>
        <w:rPr>
          <w:b/>
          <w:bCs/>
        </w:rPr>
      </w:pPr>
    </w:p>
    <w:p w14:paraId="1ACE09CD" w14:textId="77777777" w:rsidR="000570A3" w:rsidRDefault="000570A3">
      <w:pPr>
        <w:jc w:val="center"/>
        <w:rPr>
          <w:b/>
          <w:bCs/>
        </w:rPr>
      </w:pPr>
    </w:p>
    <w:p w14:paraId="6D5AC075" w14:textId="77777777" w:rsidR="000570A3" w:rsidRDefault="000570A3">
      <w:pPr>
        <w:jc w:val="center"/>
        <w:rPr>
          <w:b/>
          <w:bCs/>
        </w:rPr>
      </w:pPr>
    </w:p>
    <w:p w14:paraId="4D96312E" w14:textId="77777777" w:rsidR="000570A3" w:rsidRDefault="000570A3">
      <w:pPr>
        <w:jc w:val="center"/>
        <w:rPr>
          <w:b/>
          <w:bCs/>
        </w:rPr>
      </w:pPr>
    </w:p>
    <w:p w14:paraId="15E9821D" w14:textId="77777777" w:rsidR="000570A3" w:rsidRDefault="000570A3">
      <w:pPr>
        <w:jc w:val="center"/>
        <w:rPr>
          <w:b/>
          <w:bCs/>
        </w:rPr>
      </w:pPr>
    </w:p>
    <w:p w14:paraId="3A314231" w14:textId="77777777" w:rsidR="000570A3" w:rsidRDefault="000570A3">
      <w:pPr>
        <w:jc w:val="center"/>
        <w:rPr>
          <w:b/>
          <w:bCs/>
        </w:rPr>
      </w:pPr>
    </w:p>
    <w:p w14:paraId="0EC5195C" w14:textId="77777777" w:rsidR="000570A3" w:rsidRDefault="00000000">
      <w:pPr>
        <w:jc w:val="center"/>
        <w:rPr>
          <w:b/>
          <w:bCs/>
        </w:rPr>
      </w:pPr>
      <w:r>
        <w:rPr>
          <w:b/>
          <w:bCs/>
          <w:noProof/>
        </w:rPr>
        <w:drawing>
          <wp:anchor distT="0" distB="0" distL="114300" distR="114300" simplePos="0" relativeHeight="251689984" behindDoc="0" locked="0" layoutInCell="1" allowOverlap="1" wp14:anchorId="7E429BBD" wp14:editId="5C5D8AEF">
            <wp:simplePos x="0" y="0"/>
            <wp:positionH relativeFrom="column">
              <wp:posOffset>187960</wp:posOffset>
            </wp:positionH>
            <wp:positionV relativeFrom="paragraph">
              <wp:posOffset>148590</wp:posOffset>
            </wp:positionV>
            <wp:extent cx="5012690" cy="2524125"/>
            <wp:effectExtent l="0" t="0" r="0" b="0"/>
            <wp:wrapNone/>
            <wp:docPr id="192204060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40606" name="Picture 50"/>
                    <pic:cNvPicPr>
                      <a:picLocks noChangeAspect="1"/>
                    </pic:cNvPicPr>
                  </pic:nvPicPr>
                  <pic:blipFill>
                    <a:blip r:embed="rId12"/>
                    <a:stretch>
                      <a:fillRect/>
                    </a:stretch>
                  </pic:blipFill>
                  <pic:spPr>
                    <a:xfrm>
                      <a:off x="0" y="0"/>
                      <a:ext cx="5012888" cy="2524125"/>
                    </a:xfrm>
                    <a:prstGeom prst="rect">
                      <a:avLst/>
                    </a:prstGeom>
                  </pic:spPr>
                </pic:pic>
              </a:graphicData>
            </a:graphic>
          </wp:anchor>
        </w:drawing>
      </w:r>
    </w:p>
    <w:p w14:paraId="3A6AA3CE" w14:textId="77777777" w:rsidR="000570A3" w:rsidRDefault="000570A3">
      <w:pPr>
        <w:jc w:val="center"/>
        <w:rPr>
          <w:b/>
          <w:bCs/>
        </w:rPr>
      </w:pPr>
    </w:p>
    <w:p w14:paraId="281AF752" w14:textId="77777777" w:rsidR="000570A3" w:rsidRDefault="000570A3">
      <w:pPr>
        <w:jc w:val="center"/>
        <w:rPr>
          <w:b/>
          <w:bCs/>
        </w:rPr>
      </w:pPr>
    </w:p>
    <w:p w14:paraId="2D8EC454" w14:textId="77777777" w:rsidR="000570A3" w:rsidRDefault="000570A3">
      <w:pPr>
        <w:jc w:val="center"/>
        <w:rPr>
          <w:b/>
          <w:bCs/>
        </w:rPr>
      </w:pPr>
    </w:p>
    <w:p w14:paraId="590EA58D" w14:textId="77777777" w:rsidR="000570A3" w:rsidRDefault="000570A3">
      <w:pPr>
        <w:jc w:val="center"/>
        <w:rPr>
          <w:b/>
          <w:bCs/>
        </w:rPr>
      </w:pPr>
    </w:p>
    <w:p w14:paraId="21F206AA" w14:textId="77777777" w:rsidR="000570A3" w:rsidRDefault="000570A3">
      <w:pPr>
        <w:jc w:val="center"/>
        <w:rPr>
          <w:b/>
          <w:bCs/>
        </w:rPr>
      </w:pPr>
    </w:p>
    <w:p w14:paraId="37613C16" w14:textId="77777777" w:rsidR="000570A3" w:rsidRDefault="000570A3">
      <w:pPr>
        <w:rPr>
          <w:b/>
          <w:bCs/>
        </w:rPr>
      </w:pPr>
    </w:p>
    <w:p w14:paraId="7FC4B0E5" w14:textId="77777777" w:rsidR="00D71BE1" w:rsidRDefault="00D71BE1" w:rsidP="00832F84">
      <w:pPr>
        <w:tabs>
          <w:tab w:val="left" w:pos="8505"/>
        </w:tabs>
        <w:jc w:val="center"/>
        <w:rPr>
          <w:rFonts w:cs="Tahoma"/>
          <w:b/>
          <w:bCs/>
          <w:sz w:val="14"/>
          <w:szCs w:val="14"/>
        </w:rPr>
        <w:sectPr w:rsidR="00D71BE1">
          <w:footerReference w:type="default" r:id="rId13"/>
          <w:pgSz w:w="12240" w:h="15840"/>
          <w:pgMar w:top="1701" w:right="1701" w:bottom="1701" w:left="1984" w:header="720" w:footer="720" w:gutter="0"/>
          <w:cols w:space="720"/>
          <w:docGrid w:linePitch="360"/>
        </w:sectPr>
      </w:pPr>
    </w:p>
    <w:tbl>
      <w:tblPr>
        <w:tblStyle w:val="TableGrid"/>
        <w:tblW w:w="5000" w:type="pct"/>
        <w:tblLook w:val="04A0" w:firstRow="1" w:lastRow="0" w:firstColumn="1" w:lastColumn="0" w:noHBand="0" w:noVBand="1"/>
      </w:tblPr>
      <w:tblGrid>
        <w:gridCol w:w="562"/>
        <w:gridCol w:w="1912"/>
        <w:gridCol w:w="1840"/>
        <w:gridCol w:w="1482"/>
        <w:gridCol w:w="1088"/>
        <w:gridCol w:w="853"/>
        <w:gridCol w:w="1018"/>
        <w:gridCol w:w="3677"/>
      </w:tblGrid>
      <w:tr w:rsidR="00D71BE1" w:rsidRPr="000C1AB2" w14:paraId="71A43BA8" w14:textId="77777777" w:rsidTr="00832F84">
        <w:trPr>
          <w:trHeight w:val="410"/>
          <w:tblHeader/>
        </w:trPr>
        <w:tc>
          <w:tcPr>
            <w:tcW w:w="240" w:type="pct"/>
            <w:vMerge w:val="restart"/>
            <w:vAlign w:val="center"/>
          </w:tcPr>
          <w:p w14:paraId="2313EEBE" w14:textId="77777777" w:rsidR="00D71BE1" w:rsidRPr="000C1AB2" w:rsidRDefault="00D71BE1" w:rsidP="00832F84">
            <w:pPr>
              <w:tabs>
                <w:tab w:val="left" w:pos="8505"/>
              </w:tabs>
              <w:jc w:val="center"/>
              <w:rPr>
                <w:rFonts w:cs="Tahoma"/>
                <w:b/>
                <w:bCs/>
                <w:sz w:val="14"/>
                <w:szCs w:val="14"/>
              </w:rPr>
            </w:pPr>
            <w:r w:rsidRPr="000C1AB2">
              <w:rPr>
                <w:rFonts w:cs="Tahoma"/>
                <w:b/>
                <w:bCs/>
                <w:sz w:val="14"/>
                <w:szCs w:val="14"/>
              </w:rPr>
              <w:lastRenderedPageBreak/>
              <w:t>No.</w:t>
            </w:r>
          </w:p>
        </w:tc>
        <w:tc>
          <w:tcPr>
            <w:tcW w:w="2146" w:type="pct"/>
            <w:gridSpan w:val="3"/>
            <w:vAlign w:val="center"/>
          </w:tcPr>
          <w:p w14:paraId="4EBAC74A" w14:textId="77777777" w:rsidR="00D71BE1" w:rsidRPr="000C1AB2" w:rsidRDefault="00D71BE1" w:rsidP="00832F84">
            <w:pPr>
              <w:tabs>
                <w:tab w:val="left" w:pos="8505"/>
              </w:tabs>
              <w:jc w:val="center"/>
              <w:rPr>
                <w:rFonts w:cs="Tahoma"/>
                <w:b/>
                <w:bCs/>
                <w:sz w:val="14"/>
                <w:szCs w:val="14"/>
              </w:rPr>
            </w:pPr>
            <w:proofErr w:type="spellStart"/>
            <w:r w:rsidRPr="000C1AB2">
              <w:rPr>
                <w:rFonts w:cs="Tahoma"/>
                <w:b/>
                <w:bCs/>
                <w:sz w:val="14"/>
                <w:szCs w:val="14"/>
              </w:rPr>
              <w:t>Pelaksana</w:t>
            </w:r>
            <w:proofErr w:type="spellEnd"/>
          </w:p>
        </w:tc>
        <w:tc>
          <w:tcPr>
            <w:tcW w:w="1120" w:type="pct"/>
            <w:gridSpan w:val="3"/>
            <w:vAlign w:val="center"/>
          </w:tcPr>
          <w:p w14:paraId="6E7C3AAC" w14:textId="77777777" w:rsidR="00D71BE1" w:rsidRPr="000C1AB2" w:rsidRDefault="00D71BE1" w:rsidP="00832F84">
            <w:pPr>
              <w:tabs>
                <w:tab w:val="left" w:pos="8505"/>
              </w:tabs>
              <w:jc w:val="center"/>
              <w:rPr>
                <w:rFonts w:cs="Tahoma"/>
                <w:b/>
                <w:bCs/>
                <w:sz w:val="14"/>
                <w:szCs w:val="14"/>
              </w:rPr>
            </w:pPr>
            <w:r w:rsidRPr="000C1AB2">
              <w:rPr>
                <w:rFonts w:cs="Tahoma"/>
                <w:b/>
                <w:bCs/>
                <w:sz w:val="14"/>
                <w:szCs w:val="14"/>
              </w:rPr>
              <w:t>Mutu Baku</w:t>
            </w:r>
          </w:p>
        </w:tc>
        <w:tc>
          <w:tcPr>
            <w:tcW w:w="1495" w:type="pct"/>
            <w:vMerge w:val="restart"/>
            <w:vAlign w:val="center"/>
          </w:tcPr>
          <w:p w14:paraId="2EE3BBB1" w14:textId="77777777" w:rsidR="00D71BE1" w:rsidRPr="000C1AB2" w:rsidRDefault="00D71BE1" w:rsidP="00832F84">
            <w:pPr>
              <w:tabs>
                <w:tab w:val="left" w:pos="8505"/>
              </w:tabs>
              <w:jc w:val="center"/>
              <w:rPr>
                <w:rFonts w:cs="Tahoma"/>
                <w:b/>
                <w:bCs/>
                <w:sz w:val="14"/>
                <w:szCs w:val="14"/>
              </w:rPr>
            </w:pPr>
            <w:proofErr w:type="spellStart"/>
            <w:r w:rsidRPr="000C1AB2">
              <w:rPr>
                <w:rFonts w:cs="Tahoma"/>
                <w:b/>
                <w:bCs/>
                <w:sz w:val="14"/>
                <w:szCs w:val="14"/>
              </w:rPr>
              <w:t>Keterangan</w:t>
            </w:r>
            <w:proofErr w:type="spellEnd"/>
          </w:p>
        </w:tc>
      </w:tr>
      <w:tr w:rsidR="00D71BE1" w:rsidRPr="000C1AB2" w14:paraId="34B32F24" w14:textId="77777777" w:rsidTr="00832F84">
        <w:trPr>
          <w:trHeight w:val="842"/>
          <w:tblHeader/>
        </w:trPr>
        <w:tc>
          <w:tcPr>
            <w:tcW w:w="240" w:type="pct"/>
            <w:vMerge/>
            <w:vAlign w:val="center"/>
          </w:tcPr>
          <w:p w14:paraId="44918B60" w14:textId="77777777" w:rsidR="00D71BE1" w:rsidRPr="000C1AB2" w:rsidRDefault="00D71BE1" w:rsidP="00832F84">
            <w:pPr>
              <w:tabs>
                <w:tab w:val="left" w:pos="8505"/>
              </w:tabs>
              <w:jc w:val="center"/>
              <w:rPr>
                <w:rFonts w:cs="Tahoma"/>
                <w:b/>
                <w:bCs/>
                <w:sz w:val="14"/>
                <w:szCs w:val="14"/>
              </w:rPr>
            </w:pPr>
          </w:p>
        </w:tc>
        <w:tc>
          <w:tcPr>
            <w:tcW w:w="783" w:type="pct"/>
            <w:vAlign w:val="center"/>
          </w:tcPr>
          <w:p w14:paraId="1E9CB8B8" w14:textId="77777777" w:rsidR="00D71BE1" w:rsidRPr="000C1AB2" w:rsidRDefault="00D71BE1" w:rsidP="00832F84">
            <w:pPr>
              <w:tabs>
                <w:tab w:val="left" w:pos="8505"/>
              </w:tabs>
              <w:jc w:val="center"/>
              <w:rPr>
                <w:rFonts w:cs="Tahoma"/>
                <w:b/>
                <w:bCs/>
                <w:sz w:val="14"/>
                <w:szCs w:val="14"/>
              </w:rPr>
            </w:pPr>
            <w:proofErr w:type="spellStart"/>
            <w:r w:rsidRPr="000C1AB2">
              <w:rPr>
                <w:rFonts w:cs="Tahoma"/>
                <w:b/>
                <w:bCs/>
                <w:sz w:val="14"/>
                <w:szCs w:val="14"/>
              </w:rPr>
              <w:t>Kegiatan</w:t>
            </w:r>
            <w:proofErr w:type="spellEnd"/>
          </w:p>
        </w:tc>
        <w:tc>
          <w:tcPr>
            <w:tcW w:w="754" w:type="pct"/>
            <w:vAlign w:val="center"/>
          </w:tcPr>
          <w:p w14:paraId="7D673252" w14:textId="77777777" w:rsidR="00D71BE1" w:rsidRPr="000C1AB2" w:rsidRDefault="00D71BE1" w:rsidP="00832F84">
            <w:pPr>
              <w:tabs>
                <w:tab w:val="left" w:pos="8505"/>
              </w:tabs>
              <w:jc w:val="center"/>
              <w:rPr>
                <w:rFonts w:cs="Tahoma"/>
                <w:b/>
                <w:bCs/>
                <w:sz w:val="14"/>
                <w:szCs w:val="14"/>
              </w:rPr>
            </w:pPr>
            <w:proofErr w:type="spellStart"/>
            <w:r>
              <w:rPr>
                <w:rFonts w:cs="Tahoma"/>
                <w:b/>
                <w:bCs/>
                <w:sz w:val="14"/>
                <w:szCs w:val="14"/>
              </w:rPr>
              <w:t>Pengguna</w:t>
            </w:r>
            <w:proofErr w:type="spellEnd"/>
          </w:p>
        </w:tc>
        <w:tc>
          <w:tcPr>
            <w:tcW w:w="610" w:type="pct"/>
            <w:vAlign w:val="center"/>
          </w:tcPr>
          <w:p w14:paraId="7B027EED" w14:textId="77777777" w:rsidR="00D71BE1" w:rsidRPr="000C1AB2" w:rsidRDefault="00D71BE1" w:rsidP="00832F84">
            <w:pPr>
              <w:tabs>
                <w:tab w:val="left" w:pos="8505"/>
              </w:tabs>
              <w:jc w:val="center"/>
              <w:rPr>
                <w:rFonts w:cs="Tahoma"/>
                <w:b/>
                <w:bCs/>
                <w:sz w:val="14"/>
                <w:szCs w:val="14"/>
              </w:rPr>
            </w:pPr>
            <w:r>
              <w:rPr>
                <w:rFonts w:cs="Tahoma"/>
                <w:b/>
                <w:bCs/>
                <w:sz w:val="14"/>
                <w:szCs w:val="14"/>
              </w:rPr>
              <w:t xml:space="preserve">Kantor </w:t>
            </w:r>
            <w:proofErr w:type="spellStart"/>
            <w:r>
              <w:rPr>
                <w:rFonts w:cs="Tahoma"/>
                <w:b/>
                <w:bCs/>
                <w:sz w:val="14"/>
                <w:szCs w:val="14"/>
              </w:rPr>
              <w:t>Imigrasi</w:t>
            </w:r>
            <w:proofErr w:type="spellEnd"/>
          </w:p>
        </w:tc>
        <w:tc>
          <w:tcPr>
            <w:tcW w:w="406" w:type="pct"/>
            <w:vAlign w:val="center"/>
          </w:tcPr>
          <w:p w14:paraId="29CC5624" w14:textId="77777777" w:rsidR="00D71BE1" w:rsidRPr="000C1AB2" w:rsidRDefault="00D71BE1" w:rsidP="00832F84">
            <w:pPr>
              <w:tabs>
                <w:tab w:val="left" w:pos="8505"/>
              </w:tabs>
              <w:jc w:val="center"/>
              <w:rPr>
                <w:rFonts w:cs="Tahoma"/>
                <w:b/>
                <w:bCs/>
                <w:sz w:val="14"/>
                <w:szCs w:val="14"/>
              </w:rPr>
            </w:pPr>
            <w:proofErr w:type="spellStart"/>
            <w:r w:rsidRPr="000C1AB2">
              <w:rPr>
                <w:rFonts w:cs="Tahoma"/>
                <w:b/>
                <w:bCs/>
                <w:sz w:val="14"/>
                <w:szCs w:val="14"/>
              </w:rPr>
              <w:t>Kelengkapan</w:t>
            </w:r>
            <w:proofErr w:type="spellEnd"/>
          </w:p>
        </w:tc>
        <w:tc>
          <w:tcPr>
            <w:tcW w:w="357" w:type="pct"/>
            <w:vAlign w:val="center"/>
          </w:tcPr>
          <w:p w14:paraId="1F11694A" w14:textId="77777777" w:rsidR="00D71BE1" w:rsidRPr="000C1AB2" w:rsidRDefault="00D71BE1" w:rsidP="00832F84">
            <w:pPr>
              <w:tabs>
                <w:tab w:val="left" w:pos="8505"/>
              </w:tabs>
              <w:jc w:val="center"/>
              <w:rPr>
                <w:rFonts w:cs="Tahoma"/>
                <w:b/>
                <w:bCs/>
                <w:sz w:val="14"/>
                <w:szCs w:val="14"/>
              </w:rPr>
            </w:pPr>
            <w:r w:rsidRPr="000C1AB2">
              <w:rPr>
                <w:rFonts w:cs="Tahoma"/>
                <w:b/>
                <w:bCs/>
                <w:sz w:val="14"/>
                <w:szCs w:val="14"/>
              </w:rPr>
              <w:t>Waktu</w:t>
            </w:r>
          </w:p>
        </w:tc>
        <w:tc>
          <w:tcPr>
            <w:tcW w:w="357" w:type="pct"/>
            <w:vAlign w:val="center"/>
          </w:tcPr>
          <w:p w14:paraId="7A00F6EC" w14:textId="77777777" w:rsidR="00D71BE1" w:rsidRPr="000C1AB2" w:rsidRDefault="00D71BE1" w:rsidP="00832F84">
            <w:pPr>
              <w:tabs>
                <w:tab w:val="left" w:pos="8505"/>
              </w:tabs>
              <w:jc w:val="center"/>
              <w:rPr>
                <w:rFonts w:cs="Tahoma"/>
                <w:b/>
                <w:bCs/>
                <w:sz w:val="14"/>
                <w:szCs w:val="14"/>
              </w:rPr>
            </w:pPr>
            <w:r w:rsidRPr="000C1AB2">
              <w:rPr>
                <w:rFonts w:cs="Tahoma"/>
                <w:b/>
                <w:bCs/>
                <w:sz w:val="14"/>
                <w:szCs w:val="14"/>
              </w:rPr>
              <w:t>Output</w:t>
            </w:r>
          </w:p>
        </w:tc>
        <w:tc>
          <w:tcPr>
            <w:tcW w:w="1495" w:type="pct"/>
            <w:vMerge/>
            <w:vAlign w:val="center"/>
          </w:tcPr>
          <w:p w14:paraId="120DC109" w14:textId="77777777" w:rsidR="00D71BE1" w:rsidRPr="000C1AB2" w:rsidRDefault="00D71BE1" w:rsidP="00832F84">
            <w:pPr>
              <w:tabs>
                <w:tab w:val="left" w:pos="8505"/>
              </w:tabs>
              <w:jc w:val="center"/>
              <w:rPr>
                <w:rFonts w:cs="Tahoma"/>
                <w:b/>
                <w:bCs/>
                <w:sz w:val="14"/>
                <w:szCs w:val="14"/>
              </w:rPr>
            </w:pPr>
          </w:p>
        </w:tc>
      </w:tr>
      <w:tr w:rsidR="00D71BE1" w:rsidRPr="000C1AB2" w14:paraId="6FF00B0E" w14:textId="77777777" w:rsidTr="00832F84">
        <w:trPr>
          <w:trHeight w:val="703"/>
        </w:trPr>
        <w:tc>
          <w:tcPr>
            <w:tcW w:w="240" w:type="pct"/>
            <w:vAlign w:val="center"/>
          </w:tcPr>
          <w:p w14:paraId="59244CBF" w14:textId="77777777" w:rsidR="00D71BE1" w:rsidRPr="000C1AB2" w:rsidRDefault="00D71BE1" w:rsidP="00832F84">
            <w:pPr>
              <w:tabs>
                <w:tab w:val="left" w:pos="8505"/>
              </w:tabs>
              <w:jc w:val="center"/>
              <w:rPr>
                <w:rFonts w:cs="Tahoma"/>
                <w:sz w:val="14"/>
                <w:szCs w:val="14"/>
              </w:rPr>
            </w:pPr>
            <w:r>
              <w:rPr>
                <w:rFonts w:cs="Tahoma"/>
                <w:sz w:val="14"/>
                <w:szCs w:val="14"/>
              </w:rPr>
              <w:t>1</w:t>
            </w:r>
          </w:p>
        </w:tc>
        <w:tc>
          <w:tcPr>
            <w:tcW w:w="783" w:type="pct"/>
            <w:vAlign w:val="center"/>
          </w:tcPr>
          <w:p w14:paraId="60A11EF7" w14:textId="77777777" w:rsidR="00D71BE1" w:rsidRPr="000C1AB2" w:rsidRDefault="00D71BE1" w:rsidP="00832F84">
            <w:pPr>
              <w:tabs>
                <w:tab w:val="left" w:pos="8505"/>
              </w:tabs>
              <w:rPr>
                <w:rFonts w:cs="Tahoma"/>
                <w:sz w:val="14"/>
                <w:szCs w:val="14"/>
              </w:rPr>
            </w:pPr>
            <w:proofErr w:type="spellStart"/>
            <w:r w:rsidRPr="00ED1509">
              <w:rPr>
                <w:rFonts w:cs="Tahoma"/>
                <w:sz w:val="14"/>
                <w:szCs w:val="14"/>
              </w:rPr>
              <w:t>Unduh</w:t>
            </w:r>
            <w:proofErr w:type="spellEnd"/>
            <w:r w:rsidRPr="00ED1509">
              <w:rPr>
                <w:rFonts w:cs="Tahoma"/>
                <w:sz w:val="14"/>
                <w:szCs w:val="14"/>
              </w:rPr>
              <w:t xml:space="preserve"> dan Install </w:t>
            </w:r>
            <w:proofErr w:type="spellStart"/>
            <w:r w:rsidRPr="00ED1509">
              <w:rPr>
                <w:rFonts w:cs="Tahoma"/>
                <w:sz w:val="14"/>
                <w:szCs w:val="14"/>
              </w:rPr>
              <w:t>Aplikasi</w:t>
            </w:r>
            <w:proofErr w:type="spellEnd"/>
            <w:r w:rsidRPr="00ED1509">
              <w:rPr>
                <w:rFonts w:cs="Tahoma"/>
                <w:sz w:val="14"/>
                <w:szCs w:val="14"/>
              </w:rPr>
              <w:t xml:space="preserve"> M-</w:t>
            </w:r>
            <w:proofErr w:type="spellStart"/>
            <w:r w:rsidRPr="00ED1509">
              <w:rPr>
                <w:rFonts w:cs="Tahoma"/>
                <w:sz w:val="14"/>
                <w:szCs w:val="14"/>
              </w:rPr>
              <w:t>Paspor</w:t>
            </w:r>
            <w:proofErr w:type="spellEnd"/>
            <w:r w:rsidRPr="00ED1509">
              <w:rPr>
                <w:rFonts w:cs="Tahoma"/>
                <w:sz w:val="14"/>
                <w:szCs w:val="14"/>
              </w:rPr>
              <w:t xml:space="preserve"> di Smartphone Atau Tablet Android/iOS</w:t>
            </w:r>
          </w:p>
        </w:tc>
        <w:tc>
          <w:tcPr>
            <w:tcW w:w="754" w:type="pct"/>
            <w:vAlign w:val="center"/>
          </w:tcPr>
          <w:p w14:paraId="202DD2EF" w14:textId="77777777" w:rsidR="00D71BE1" w:rsidRPr="000C1AB2" w:rsidRDefault="00D71BE1" w:rsidP="00832F84">
            <w:pPr>
              <w:tabs>
                <w:tab w:val="left" w:pos="8505"/>
              </w:tabs>
              <w:jc w:val="center"/>
              <w:rPr>
                <w:rFonts w:cs="Tahoma"/>
                <w:sz w:val="14"/>
                <w:szCs w:val="14"/>
              </w:rPr>
            </w:pPr>
            <w:r w:rsidRPr="000C1AB2">
              <w:rPr>
                <w:rFonts w:cs="Tahoma"/>
                <w:noProof/>
                <w:sz w:val="14"/>
                <w:szCs w:val="14"/>
              </w:rPr>
              <mc:AlternateContent>
                <mc:Choice Requires="wps">
                  <w:drawing>
                    <wp:anchor distT="0" distB="0" distL="114300" distR="114300" simplePos="0" relativeHeight="251710464" behindDoc="0" locked="0" layoutInCell="1" allowOverlap="1" wp14:anchorId="2E8964CD" wp14:editId="4ABCD783">
                      <wp:simplePos x="0" y="0"/>
                      <wp:positionH relativeFrom="margin">
                        <wp:posOffset>295275</wp:posOffset>
                      </wp:positionH>
                      <wp:positionV relativeFrom="margin">
                        <wp:posOffset>115570</wp:posOffset>
                      </wp:positionV>
                      <wp:extent cx="603250" cy="311150"/>
                      <wp:effectExtent l="0" t="0" r="25400" b="12700"/>
                      <wp:wrapNone/>
                      <wp:docPr id="12" name="Flowchart: Alternate Process 12"/>
                      <wp:cNvGraphicFramePr/>
                      <a:graphic xmlns:a="http://schemas.openxmlformats.org/drawingml/2006/main">
                        <a:graphicData uri="http://schemas.microsoft.com/office/word/2010/wordprocessingShape">
                          <wps:wsp>
                            <wps:cNvSpPr/>
                            <wps:spPr>
                              <a:xfrm>
                                <a:off x="0" y="0"/>
                                <a:ext cx="603250" cy="31115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34B719FC" w14:textId="77777777" w:rsidR="00D71BE1" w:rsidRPr="00DA626E" w:rsidRDefault="00D71BE1" w:rsidP="00D71BE1">
                                  <w:pPr>
                                    <w:jc w:val="center"/>
                                    <w:rPr>
                                      <w:sz w:val="14"/>
                                      <w:szCs w:val="14"/>
                                    </w:rPr>
                                  </w:pPr>
                                  <w:r w:rsidRPr="00DA626E">
                                    <w:rPr>
                                      <w:sz w:val="14"/>
                                      <w:szCs w:val="14"/>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964CD"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2" o:spid="_x0000_s1026" type="#_x0000_t176" style="position:absolute;left:0;text-align:left;margin-left:23.25pt;margin-top:9.1pt;width:47.5pt;height:24.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" fillcolor="white [3201]" strokecolor="black [3200]" strokeweight="2pt">
                      <v:textbox>
                        <w:txbxContent>
                          <w:p w14:paraId="34B719FC" w14:textId="77777777" w:rsidR="00D71BE1" w:rsidRPr="00DA626E" w:rsidRDefault="00D71BE1" w:rsidP="00D71BE1">
                            <w:pPr>
                              <w:jc w:val="center"/>
                              <w:rPr>
                                <w:sz w:val="14"/>
                                <w:szCs w:val="14"/>
                              </w:rPr>
                            </w:pPr>
                            <w:r w:rsidRPr="00DA626E">
                              <w:rPr>
                                <w:sz w:val="14"/>
                                <w:szCs w:val="14"/>
                              </w:rPr>
                              <w:t>Mulai</w:t>
                            </w:r>
                          </w:p>
                        </w:txbxContent>
                      </v:textbox>
                      <w10:wrap anchorx="margin" anchory="margin"/>
                    </v:shape>
                  </w:pict>
                </mc:Fallback>
              </mc:AlternateContent>
            </w:r>
          </w:p>
        </w:tc>
        <w:tc>
          <w:tcPr>
            <w:tcW w:w="610" w:type="pct"/>
            <w:vAlign w:val="center"/>
          </w:tcPr>
          <w:p w14:paraId="1901CF34" w14:textId="77777777" w:rsidR="00D71BE1" w:rsidRDefault="00D71BE1" w:rsidP="00832F84">
            <w:pPr>
              <w:tabs>
                <w:tab w:val="left" w:pos="8505"/>
              </w:tabs>
              <w:jc w:val="center"/>
              <w:rPr>
                <w:rFonts w:cs="Tahoma"/>
                <w:sz w:val="14"/>
                <w:szCs w:val="14"/>
              </w:rPr>
            </w:pPr>
          </w:p>
        </w:tc>
        <w:tc>
          <w:tcPr>
            <w:tcW w:w="406" w:type="pct"/>
            <w:vAlign w:val="center"/>
          </w:tcPr>
          <w:p w14:paraId="7576B017" w14:textId="77777777" w:rsidR="00D71BE1" w:rsidRPr="000C1AB2" w:rsidRDefault="00D71BE1" w:rsidP="00832F84">
            <w:pPr>
              <w:tabs>
                <w:tab w:val="left" w:pos="8505"/>
              </w:tabs>
              <w:jc w:val="center"/>
              <w:rPr>
                <w:rFonts w:cs="Tahoma"/>
                <w:sz w:val="14"/>
                <w:szCs w:val="14"/>
              </w:rPr>
            </w:pPr>
            <w:r>
              <w:rPr>
                <w:rFonts w:cs="Tahoma"/>
                <w:sz w:val="14"/>
                <w:szCs w:val="14"/>
              </w:rPr>
              <w:t xml:space="preserve">Smartphone </w:t>
            </w:r>
            <w:proofErr w:type="spellStart"/>
            <w:r>
              <w:rPr>
                <w:rFonts w:cs="Tahoma"/>
                <w:sz w:val="14"/>
                <w:szCs w:val="14"/>
              </w:rPr>
              <w:t>berbasis</w:t>
            </w:r>
            <w:proofErr w:type="spellEnd"/>
            <w:r>
              <w:rPr>
                <w:rFonts w:cs="Tahoma"/>
                <w:sz w:val="14"/>
                <w:szCs w:val="14"/>
              </w:rPr>
              <w:t xml:space="preserve"> Android </w:t>
            </w:r>
            <w:proofErr w:type="spellStart"/>
            <w:r>
              <w:rPr>
                <w:rFonts w:cs="Tahoma"/>
                <w:sz w:val="14"/>
                <w:szCs w:val="14"/>
              </w:rPr>
              <w:t>atau</w:t>
            </w:r>
            <w:proofErr w:type="spellEnd"/>
            <w:r>
              <w:rPr>
                <w:rFonts w:cs="Tahoma"/>
                <w:sz w:val="14"/>
                <w:szCs w:val="14"/>
              </w:rPr>
              <w:t xml:space="preserve"> iOS</w:t>
            </w:r>
          </w:p>
        </w:tc>
        <w:tc>
          <w:tcPr>
            <w:tcW w:w="357" w:type="pct"/>
            <w:vAlign w:val="center"/>
          </w:tcPr>
          <w:p w14:paraId="654E5704" w14:textId="77777777" w:rsidR="00D71BE1" w:rsidRPr="000C1AB2" w:rsidRDefault="00D71BE1" w:rsidP="00832F84">
            <w:pPr>
              <w:tabs>
                <w:tab w:val="left" w:pos="8505"/>
              </w:tabs>
              <w:jc w:val="center"/>
              <w:rPr>
                <w:rFonts w:cs="Tahoma"/>
                <w:sz w:val="14"/>
                <w:szCs w:val="14"/>
              </w:rPr>
            </w:pPr>
            <w:r>
              <w:rPr>
                <w:rFonts w:cs="Tahoma"/>
                <w:sz w:val="14"/>
                <w:szCs w:val="14"/>
              </w:rPr>
              <w:t>5 Menit</w:t>
            </w:r>
          </w:p>
        </w:tc>
        <w:tc>
          <w:tcPr>
            <w:tcW w:w="357" w:type="pct"/>
            <w:vAlign w:val="center"/>
          </w:tcPr>
          <w:p w14:paraId="096D2D9E" w14:textId="77777777" w:rsidR="00D71BE1" w:rsidRPr="000C1AB2" w:rsidRDefault="00D71BE1" w:rsidP="00832F84">
            <w:pPr>
              <w:tabs>
                <w:tab w:val="left" w:pos="8505"/>
              </w:tabs>
              <w:jc w:val="center"/>
              <w:rPr>
                <w:rFonts w:cs="Tahoma"/>
                <w:sz w:val="14"/>
                <w:szCs w:val="14"/>
              </w:rPr>
            </w:pPr>
            <w:proofErr w:type="spellStart"/>
            <w:r>
              <w:rPr>
                <w:rFonts w:cs="Tahoma"/>
                <w:sz w:val="14"/>
                <w:szCs w:val="14"/>
              </w:rPr>
              <w:t>Aplikasi</w:t>
            </w:r>
            <w:proofErr w:type="spellEnd"/>
            <w:r>
              <w:rPr>
                <w:rFonts w:cs="Tahoma"/>
                <w:sz w:val="14"/>
                <w:szCs w:val="14"/>
              </w:rPr>
              <w:t xml:space="preserve"> M-</w:t>
            </w:r>
            <w:proofErr w:type="spellStart"/>
            <w:r>
              <w:rPr>
                <w:rFonts w:cs="Tahoma"/>
                <w:sz w:val="14"/>
                <w:szCs w:val="14"/>
              </w:rPr>
              <w:t>Paspor</w:t>
            </w:r>
            <w:proofErr w:type="spellEnd"/>
          </w:p>
        </w:tc>
        <w:tc>
          <w:tcPr>
            <w:tcW w:w="1495" w:type="pct"/>
            <w:vAlign w:val="center"/>
          </w:tcPr>
          <w:p w14:paraId="3C7BAEDC" w14:textId="77777777" w:rsidR="00D71BE1" w:rsidRPr="000C1AB2" w:rsidRDefault="00D71BE1" w:rsidP="00832F84">
            <w:pPr>
              <w:tabs>
                <w:tab w:val="left" w:pos="8505"/>
              </w:tabs>
              <w:rPr>
                <w:rFonts w:cs="Tahoma"/>
                <w:sz w:val="14"/>
                <w:szCs w:val="14"/>
              </w:rPr>
            </w:pPr>
            <w:proofErr w:type="spellStart"/>
            <w:r>
              <w:rPr>
                <w:rFonts w:cs="Tahoma"/>
                <w:sz w:val="14"/>
                <w:szCs w:val="14"/>
              </w:rPr>
              <w:t>P</w:t>
            </w:r>
            <w:r w:rsidRPr="00D15A95">
              <w:rPr>
                <w:rFonts w:cs="Tahoma"/>
                <w:sz w:val="14"/>
                <w:szCs w:val="14"/>
              </w:rPr>
              <w:t>emohon</w:t>
            </w:r>
            <w:proofErr w:type="spellEnd"/>
            <w:r w:rsidRPr="00D15A95">
              <w:rPr>
                <w:rFonts w:cs="Tahoma"/>
                <w:sz w:val="14"/>
                <w:szCs w:val="14"/>
              </w:rPr>
              <w:t xml:space="preserve"> </w:t>
            </w:r>
            <w:proofErr w:type="spellStart"/>
            <w:r w:rsidRPr="00D15A95">
              <w:rPr>
                <w:rFonts w:cs="Tahoma"/>
                <w:sz w:val="14"/>
                <w:szCs w:val="14"/>
              </w:rPr>
              <w:t>wajib</w:t>
            </w:r>
            <w:proofErr w:type="spellEnd"/>
            <w:r w:rsidRPr="00D15A95">
              <w:rPr>
                <w:rFonts w:cs="Tahoma"/>
                <w:sz w:val="14"/>
                <w:szCs w:val="14"/>
              </w:rPr>
              <w:t xml:space="preserve"> </w:t>
            </w:r>
            <w:proofErr w:type="spellStart"/>
            <w:r w:rsidRPr="00D15A95">
              <w:rPr>
                <w:rFonts w:cs="Tahoma"/>
                <w:sz w:val="14"/>
                <w:szCs w:val="14"/>
              </w:rPr>
              <w:t>mengunduh</w:t>
            </w:r>
            <w:proofErr w:type="spellEnd"/>
            <w:r w:rsidRPr="00D15A95">
              <w:rPr>
                <w:rFonts w:cs="Tahoma"/>
                <w:sz w:val="14"/>
                <w:szCs w:val="14"/>
              </w:rPr>
              <w:t xml:space="preserve"> </w:t>
            </w:r>
            <w:proofErr w:type="spellStart"/>
            <w:r w:rsidRPr="00D15A95">
              <w:rPr>
                <w:rFonts w:cs="Tahoma"/>
                <w:sz w:val="14"/>
                <w:szCs w:val="14"/>
              </w:rPr>
              <w:t>aplikasi</w:t>
            </w:r>
            <w:proofErr w:type="spellEnd"/>
            <w:r w:rsidRPr="00D15A95">
              <w:rPr>
                <w:rFonts w:cs="Tahoma"/>
                <w:sz w:val="14"/>
                <w:szCs w:val="14"/>
              </w:rPr>
              <w:t xml:space="preserve"> M-</w:t>
            </w:r>
            <w:proofErr w:type="spellStart"/>
            <w:r w:rsidRPr="00D15A95">
              <w:rPr>
                <w:rFonts w:cs="Tahoma"/>
                <w:sz w:val="14"/>
                <w:szCs w:val="14"/>
              </w:rPr>
              <w:t>Paspor</w:t>
            </w:r>
            <w:proofErr w:type="spellEnd"/>
            <w:r w:rsidRPr="00D15A95">
              <w:rPr>
                <w:rFonts w:cs="Tahoma"/>
                <w:sz w:val="14"/>
                <w:szCs w:val="14"/>
              </w:rPr>
              <w:t xml:space="preserve"> yang </w:t>
            </w:r>
            <w:proofErr w:type="spellStart"/>
            <w:r w:rsidRPr="00D15A95">
              <w:rPr>
                <w:rFonts w:cs="Tahoma"/>
                <w:sz w:val="14"/>
                <w:szCs w:val="14"/>
              </w:rPr>
              <w:t>tersedia</w:t>
            </w:r>
            <w:proofErr w:type="spellEnd"/>
            <w:r w:rsidRPr="00D15A95">
              <w:rPr>
                <w:rFonts w:cs="Tahoma"/>
                <w:sz w:val="14"/>
                <w:szCs w:val="14"/>
              </w:rPr>
              <w:t xml:space="preserve"> di Google </w:t>
            </w:r>
            <w:proofErr w:type="spellStart"/>
            <w:r w:rsidRPr="00D15A95">
              <w:rPr>
                <w:rFonts w:cs="Tahoma"/>
                <w:sz w:val="14"/>
                <w:szCs w:val="14"/>
              </w:rPr>
              <w:t>Playstore</w:t>
            </w:r>
            <w:proofErr w:type="spellEnd"/>
            <w:r w:rsidRPr="00D15A95">
              <w:rPr>
                <w:rFonts w:cs="Tahoma"/>
                <w:sz w:val="14"/>
                <w:szCs w:val="14"/>
              </w:rPr>
              <w:t xml:space="preserve"> (</w:t>
            </w:r>
            <w:proofErr w:type="spellStart"/>
            <w:r w:rsidRPr="00D15A95">
              <w:rPr>
                <w:rFonts w:cs="Tahoma"/>
                <w:sz w:val="14"/>
                <w:szCs w:val="14"/>
              </w:rPr>
              <w:t>untuk</w:t>
            </w:r>
            <w:proofErr w:type="spellEnd"/>
            <w:r w:rsidRPr="00D15A95">
              <w:rPr>
                <w:rFonts w:cs="Tahoma"/>
                <w:sz w:val="14"/>
                <w:szCs w:val="14"/>
              </w:rPr>
              <w:t xml:space="preserve"> </w:t>
            </w:r>
            <w:proofErr w:type="spellStart"/>
            <w:r w:rsidRPr="00D15A95">
              <w:rPr>
                <w:rFonts w:cs="Tahoma"/>
                <w:sz w:val="14"/>
                <w:szCs w:val="14"/>
              </w:rPr>
              <w:t>sistem</w:t>
            </w:r>
            <w:proofErr w:type="spellEnd"/>
            <w:r w:rsidRPr="00D15A95">
              <w:rPr>
                <w:rFonts w:cs="Tahoma"/>
                <w:sz w:val="14"/>
                <w:szCs w:val="14"/>
              </w:rPr>
              <w:t xml:space="preserve"> Android) dan Appstore (</w:t>
            </w:r>
            <w:proofErr w:type="spellStart"/>
            <w:r w:rsidRPr="00D15A95">
              <w:rPr>
                <w:rFonts w:cs="Tahoma"/>
                <w:sz w:val="14"/>
                <w:szCs w:val="14"/>
              </w:rPr>
              <w:t>untuk</w:t>
            </w:r>
            <w:proofErr w:type="spellEnd"/>
            <w:r w:rsidRPr="00D15A95">
              <w:rPr>
                <w:rFonts w:cs="Tahoma"/>
                <w:sz w:val="14"/>
                <w:szCs w:val="14"/>
              </w:rPr>
              <w:t xml:space="preserve"> </w:t>
            </w:r>
            <w:proofErr w:type="spellStart"/>
            <w:r w:rsidRPr="00D15A95">
              <w:rPr>
                <w:rFonts w:cs="Tahoma"/>
                <w:sz w:val="14"/>
                <w:szCs w:val="14"/>
              </w:rPr>
              <w:t>sistem</w:t>
            </w:r>
            <w:proofErr w:type="spellEnd"/>
            <w:r w:rsidRPr="00D15A95">
              <w:rPr>
                <w:rFonts w:cs="Tahoma"/>
                <w:sz w:val="14"/>
                <w:szCs w:val="14"/>
              </w:rPr>
              <w:t xml:space="preserve"> iOS). </w:t>
            </w:r>
            <w:proofErr w:type="spellStart"/>
            <w:r w:rsidRPr="00D15A95">
              <w:rPr>
                <w:rFonts w:cs="Tahoma"/>
                <w:sz w:val="14"/>
                <w:szCs w:val="14"/>
              </w:rPr>
              <w:t>Pastikan</w:t>
            </w:r>
            <w:proofErr w:type="spellEnd"/>
            <w:r w:rsidRPr="00D15A95">
              <w:rPr>
                <w:rFonts w:cs="Tahoma"/>
                <w:sz w:val="14"/>
                <w:szCs w:val="14"/>
              </w:rPr>
              <w:t xml:space="preserve"> </w:t>
            </w:r>
            <w:proofErr w:type="spellStart"/>
            <w:r w:rsidRPr="00D15A95">
              <w:rPr>
                <w:rFonts w:cs="Tahoma"/>
                <w:sz w:val="14"/>
                <w:szCs w:val="14"/>
              </w:rPr>
              <w:t>aplikasi</w:t>
            </w:r>
            <w:proofErr w:type="spellEnd"/>
            <w:r w:rsidRPr="00D15A95">
              <w:rPr>
                <w:rFonts w:cs="Tahoma"/>
                <w:sz w:val="14"/>
                <w:szCs w:val="14"/>
              </w:rPr>
              <w:t xml:space="preserve"> </w:t>
            </w:r>
            <w:proofErr w:type="spellStart"/>
            <w:r w:rsidRPr="00D15A95">
              <w:rPr>
                <w:rFonts w:cs="Tahoma"/>
                <w:sz w:val="14"/>
                <w:szCs w:val="14"/>
              </w:rPr>
              <w:t>ter</w:t>
            </w:r>
            <w:proofErr w:type="spellEnd"/>
            <w:r w:rsidRPr="00D15A95">
              <w:rPr>
                <w:rFonts w:cs="Tahoma"/>
                <w:sz w:val="14"/>
                <w:szCs w:val="14"/>
              </w:rPr>
              <w:t xml:space="preserve">-install </w:t>
            </w:r>
            <w:proofErr w:type="spellStart"/>
            <w:r w:rsidRPr="00D15A95">
              <w:rPr>
                <w:rFonts w:cs="Tahoma"/>
                <w:sz w:val="14"/>
                <w:szCs w:val="14"/>
              </w:rPr>
              <w:t>dengan</w:t>
            </w:r>
            <w:proofErr w:type="spellEnd"/>
            <w:r w:rsidRPr="00D15A95">
              <w:rPr>
                <w:rFonts w:cs="Tahoma"/>
                <w:sz w:val="14"/>
                <w:szCs w:val="14"/>
              </w:rPr>
              <w:t xml:space="preserve"> </w:t>
            </w:r>
            <w:proofErr w:type="spellStart"/>
            <w:r w:rsidRPr="00D15A95">
              <w:rPr>
                <w:rFonts w:cs="Tahoma"/>
                <w:sz w:val="14"/>
                <w:szCs w:val="14"/>
              </w:rPr>
              <w:t>sempurna</w:t>
            </w:r>
            <w:proofErr w:type="spellEnd"/>
            <w:r w:rsidRPr="00D15A95">
              <w:rPr>
                <w:rFonts w:cs="Tahoma"/>
                <w:sz w:val="14"/>
                <w:szCs w:val="14"/>
              </w:rPr>
              <w:t xml:space="preserve"> pada </w:t>
            </w:r>
            <w:proofErr w:type="spellStart"/>
            <w:r w:rsidRPr="00D15A95">
              <w:rPr>
                <w:rFonts w:cs="Tahoma"/>
                <w:sz w:val="14"/>
                <w:szCs w:val="14"/>
              </w:rPr>
              <w:t>perangkat</w:t>
            </w:r>
            <w:proofErr w:type="spellEnd"/>
            <w:r w:rsidRPr="00D15A95">
              <w:rPr>
                <w:rFonts w:cs="Tahoma"/>
                <w:sz w:val="14"/>
                <w:szCs w:val="14"/>
              </w:rPr>
              <w:t>.</w:t>
            </w:r>
          </w:p>
        </w:tc>
      </w:tr>
      <w:tr w:rsidR="00D71BE1" w14:paraId="3E41EB78" w14:textId="77777777" w:rsidTr="00832F84">
        <w:trPr>
          <w:trHeight w:val="840"/>
        </w:trPr>
        <w:tc>
          <w:tcPr>
            <w:tcW w:w="240" w:type="pct"/>
            <w:vAlign w:val="center"/>
          </w:tcPr>
          <w:p w14:paraId="66E50FD2" w14:textId="77777777" w:rsidR="00D71BE1" w:rsidRDefault="00D71BE1" w:rsidP="00832F84">
            <w:pPr>
              <w:tabs>
                <w:tab w:val="left" w:pos="8505"/>
              </w:tabs>
              <w:jc w:val="center"/>
              <w:rPr>
                <w:rFonts w:cs="Tahoma"/>
                <w:sz w:val="14"/>
                <w:szCs w:val="14"/>
              </w:rPr>
            </w:pPr>
            <w:r>
              <w:rPr>
                <w:rFonts w:cs="Tahoma"/>
                <w:sz w:val="14"/>
                <w:szCs w:val="14"/>
              </w:rPr>
              <w:t>2</w:t>
            </w:r>
          </w:p>
        </w:tc>
        <w:tc>
          <w:tcPr>
            <w:tcW w:w="783" w:type="pct"/>
            <w:vAlign w:val="center"/>
          </w:tcPr>
          <w:p w14:paraId="7C9CCF51" w14:textId="77777777" w:rsidR="00D71BE1" w:rsidRPr="004C3959" w:rsidRDefault="00D71BE1" w:rsidP="00832F84">
            <w:pPr>
              <w:tabs>
                <w:tab w:val="left" w:pos="8505"/>
              </w:tabs>
              <w:rPr>
                <w:rFonts w:cs="Tahoma"/>
                <w:sz w:val="14"/>
                <w:szCs w:val="14"/>
              </w:rPr>
            </w:pPr>
            <w:proofErr w:type="spellStart"/>
            <w:r w:rsidRPr="00ED1509">
              <w:rPr>
                <w:rFonts w:cs="Tahoma"/>
                <w:sz w:val="14"/>
                <w:szCs w:val="14"/>
              </w:rPr>
              <w:t>Daftarkan</w:t>
            </w:r>
            <w:proofErr w:type="spellEnd"/>
            <w:r w:rsidRPr="00ED1509">
              <w:rPr>
                <w:rFonts w:cs="Tahoma"/>
                <w:sz w:val="14"/>
                <w:szCs w:val="14"/>
              </w:rPr>
              <w:t xml:space="preserve"> Akun </w:t>
            </w:r>
            <w:proofErr w:type="spellStart"/>
            <w:r w:rsidRPr="00ED1509">
              <w:rPr>
                <w:rFonts w:cs="Tahoma"/>
                <w:sz w:val="14"/>
                <w:szCs w:val="14"/>
              </w:rPr>
              <w:t>Pengguna</w:t>
            </w:r>
            <w:proofErr w:type="spellEnd"/>
          </w:p>
        </w:tc>
        <w:tc>
          <w:tcPr>
            <w:tcW w:w="754" w:type="pct"/>
            <w:vAlign w:val="center"/>
          </w:tcPr>
          <w:p w14:paraId="26CA4313" w14:textId="77777777" w:rsidR="00D71BE1" w:rsidRPr="000C1AB2" w:rsidRDefault="00D71BE1" w:rsidP="00832F84">
            <w:pPr>
              <w:tabs>
                <w:tab w:val="left" w:pos="8505"/>
              </w:tabs>
              <w:jc w:val="center"/>
              <w:rPr>
                <w:rFonts w:cs="Tahoma"/>
                <w:noProof/>
                <w:sz w:val="14"/>
                <w:szCs w:val="14"/>
              </w:rPr>
            </w:pPr>
            <w:r w:rsidRPr="000C1AB2">
              <w:rPr>
                <w:rFonts w:cs="Tahoma"/>
                <w:noProof/>
                <w:sz w:val="14"/>
                <w:szCs w:val="14"/>
              </w:rPr>
              <mc:AlternateContent>
                <mc:Choice Requires="wps">
                  <w:drawing>
                    <wp:anchor distT="0" distB="0" distL="114300" distR="114300" simplePos="0" relativeHeight="251711488" behindDoc="0" locked="0" layoutInCell="1" allowOverlap="1" wp14:anchorId="02052E03" wp14:editId="1BC2D959">
                      <wp:simplePos x="0" y="0"/>
                      <wp:positionH relativeFrom="margin">
                        <wp:posOffset>290195</wp:posOffset>
                      </wp:positionH>
                      <wp:positionV relativeFrom="margin">
                        <wp:posOffset>351155</wp:posOffset>
                      </wp:positionV>
                      <wp:extent cx="603250" cy="311150"/>
                      <wp:effectExtent l="0" t="0" r="25400" b="12700"/>
                      <wp:wrapNone/>
                      <wp:docPr id="4" name="Flowchart: Alternate Process 4"/>
                      <wp:cNvGraphicFramePr/>
                      <a:graphic xmlns:a="http://schemas.openxmlformats.org/drawingml/2006/main">
                        <a:graphicData uri="http://schemas.microsoft.com/office/word/2010/wordprocessingShape">
                          <wps:wsp>
                            <wps:cNvSpPr/>
                            <wps:spPr>
                              <a:xfrm>
                                <a:off x="0" y="0"/>
                                <a:ext cx="603250" cy="31115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3501F44C" w14:textId="77777777" w:rsidR="00D71BE1" w:rsidRPr="00DA626E" w:rsidRDefault="00D71BE1" w:rsidP="00D71BE1">
                                  <w:pPr>
                                    <w:jc w:val="center"/>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52E03" id="Flowchart: Alternate Process 4" o:spid="_x0000_s1027" type="#_x0000_t176" style="position:absolute;left:0;text-align:left;margin-left:22.85pt;margin-top:27.65pt;width:47.5pt;height:24.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" fillcolor="white [3201]" strokecolor="black [3200]" strokeweight="2pt">
                      <v:textbox>
                        <w:txbxContent>
                          <w:p w14:paraId="3501F44C" w14:textId="77777777" w:rsidR="00D71BE1" w:rsidRPr="00DA626E" w:rsidRDefault="00D71BE1" w:rsidP="00D71BE1">
                            <w:pPr>
                              <w:jc w:val="center"/>
                              <w:rPr>
                                <w:sz w:val="14"/>
                                <w:szCs w:val="14"/>
                              </w:rPr>
                            </w:pPr>
                          </w:p>
                        </w:txbxContent>
                      </v:textbox>
                      <w10:wrap anchorx="margin" anchory="margin"/>
                    </v:shape>
                  </w:pict>
                </mc:Fallback>
              </mc:AlternateContent>
            </w:r>
            <w:r>
              <w:rPr>
                <w:rFonts w:cs="Tahoma"/>
                <w:noProof/>
                <w:sz w:val="14"/>
                <w:szCs w:val="14"/>
              </w:rPr>
              <mc:AlternateContent>
                <mc:Choice Requires="wps">
                  <w:drawing>
                    <wp:anchor distT="0" distB="0" distL="114300" distR="114300" simplePos="0" relativeHeight="251713536" behindDoc="0" locked="0" layoutInCell="1" allowOverlap="1" wp14:anchorId="1D18DDEA" wp14:editId="5E06156D">
                      <wp:simplePos x="0" y="0"/>
                      <wp:positionH relativeFrom="column">
                        <wp:posOffset>591541</wp:posOffset>
                      </wp:positionH>
                      <wp:positionV relativeFrom="paragraph">
                        <wp:posOffset>668299</wp:posOffset>
                      </wp:positionV>
                      <wp:extent cx="0" cy="361849"/>
                      <wp:effectExtent l="76200" t="0" r="76200" b="57785"/>
                      <wp:wrapNone/>
                      <wp:docPr id="563" name="Straight Arrow Connector 563"/>
                      <wp:cNvGraphicFramePr/>
                      <a:graphic xmlns:a="http://schemas.openxmlformats.org/drawingml/2006/main">
                        <a:graphicData uri="http://schemas.microsoft.com/office/word/2010/wordprocessingShape">
                          <wps:wsp>
                            <wps:cNvCnPr/>
                            <wps:spPr>
                              <a:xfrm>
                                <a:off x="0" y="0"/>
                                <a:ext cx="0" cy="36184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2CDCBD1" id="_x0000_t32" coordsize="21600,21600" o:spt="32" o:oned="t" path="m,l21600,21600e" filled="f">
                      <v:path arrowok="t" fillok="f" o:connecttype="none"/>
                      <o:lock v:ext="edit" shapetype="t"/>
                    </v:shapetype>
                    <v:shape id="Straight Arrow Connector 563" o:spid="_x0000_s1026" type="#_x0000_t32" style="position:absolute;margin-left:46.6pt;margin-top:52.6pt;width:0;height:28.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" strokecolor="black [3040]">
                      <v:stroke endarrow="block"/>
                    </v:shape>
                  </w:pict>
                </mc:Fallback>
              </mc:AlternateContent>
            </w:r>
            <w:r>
              <w:rPr>
                <w:rFonts w:cs="Tahoma"/>
                <w:noProof/>
                <w:sz w:val="14"/>
                <w:szCs w:val="14"/>
              </w:rPr>
              <mc:AlternateContent>
                <mc:Choice Requires="wps">
                  <w:drawing>
                    <wp:anchor distT="0" distB="0" distL="114300" distR="114300" simplePos="0" relativeHeight="251712512" behindDoc="0" locked="0" layoutInCell="1" allowOverlap="1" wp14:anchorId="2A70D203" wp14:editId="453587A5">
                      <wp:simplePos x="0" y="0"/>
                      <wp:positionH relativeFrom="column">
                        <wp:posOffset>592455</wp:posOffset>
                      </wp:positionH>
                      <wp:positionV relativeFrom="page">
                        <wp:posOffset>-158115</wp:posOffset>
                      </wp:positionV>
                      <wp:extent cx="0" cy="498475"/>
                      <wp:effectExtent l="76200" t="0" r="57150" b="53975"/>
                      <wp:wrapNone/>
                      <wp:docPr id="10" name="Straight Arrow Connector 10"/>
                      <wp:cNvGraphicFramePr/>
                      <a:graphic xmlns:a="http://schemas.openxmlformats.org/drawingml/2006/main">
                        <a:graphicData uri="http://schemas.microsoft.com/office/word/2010/wordprocessingShape">
                          <wps:wsp>
                            <wps:cNvCnPr/>
                            <wps:spPr>
                              <a:xfrm>
                                <a:off x="0" y="0"/>
                                <a:ext cx="0" cy="498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D8E8E9" id="Straight Arrow Connector 10" o:spid="_x0000_s1026" type="#_x0000_t32" style="position:absolute;margin-left:46.65pt;margin-top:-12.45pt;width:0;height:39.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" strokecolor="black [3040]">
                      <v:stroke endarrow="block"/>
                      <w10:wrap anchory="page"/>
                    </v:shape>
                  </w:pict>
                </mc:Fallback>
              </mc:AlternateContent>
            </w:r>
          </w:p>
        </w:tc>
        <w:tc>
          <w:tcPr>
            <w:tcW w:w="610" w:type="pct"/>
            <w:vAlign w:val="center"/>
          </w:tcPr>
          <w:p w14:paraId="387BF211" w14:textId="77777777" w:rsidR="00D71BE1" w:rsidRDefault="00D71BE1" w:rsidP="00832F84">
            <w:pPr>
              <w:tabs>
                <w:tab w:val="left" w:pos="8505"/>
              </w:tabs>
              <w:jc w:val="center"/>
              <w:rPr>
                <w:rFonts w:cs="Tahoma"/>
                <w:sz w:val="14"/>
                <w:szCs w:val="14"/>
              </w:rPr>
            </w:pPr>
          </w:p>
        </w:tc>
        <w:tc>
          <w:tcPr>
            <w:tcW w:w="406" w:type="pct"/>
            <w:vAlign w:val="center"/>
          </w:tcPr>
          <w:p w14:paraId="06023891" w14:textId="77777777" w:rsidR="00D71BE1" w:rsidRDefault="00D71BE1" w:rsidP="00832F84">
            <w:pPr>
              <w:tabs>
                <w:tab w:val="left" w:pos="8505"/>
              </w:tabs>
              <w:jc w:val="center"/>
              <w:rPr>
                <w:rFonts w:cs="Tahoma"/>
                <w:sz w:val="14"/>
                <w:szCs w:val="14"/>
              </w:rPr>
            </w:pPr>
            <w:r>
              <w:rPr>
                <w:rFonts w:cs="Tahoma"/>
                <w:sz w:val="14"/>
                <w:szCs w:val="14"/>
              </w:rPr>
              <w:t xml:space="preserve">Smartphone </w:t>
            </w:r>
            <w:proofErr w:type="spellStart"/>
            <w:r>
              <w:rPr>
                <w:rFonts w:cs="Tahoma"/>
                <w:sz w:val="14"/>
                <w:szCs w:val="14"/>
              </w:rPr>
              <w:t>berbasis</w:t>
            </w:r>
            <w:proofErr w:type="spellEnd"/>
            <w:r>
              <w:rPr>
                <w:rFonts w:cs="Tahoma"/>
                <w:sz w:val="14"/>
                <w:szCs w:val="14"/>
              </w:rPr>
              <w:t xml:space="preserve"> Android </w:t>
            </w:r>
            <w:proofErr w:type="spellStart"/>
            <w:r>
              <w:rPr>
                <w:rFonts w:cs="Tahoma"/>
                <w:sz w:val="14"/>
                <w:szCs w:val="14"/>
              </w:rPr>
              <w:t>atau</w:t>
            </w:r>
            <w:proofErr w:type="spellEnd"/>
            <w:r>
              <w:rPr>
                <w:rFonts w:cs="Tahoma"/>
                <w:sz w:val="14"/>
                <w:szCs w:val="14"/>
              </w:rPr>
              <w:t xml:space="preserve"> iOS</w:t>
            </w:r>
          </w:p>
        </w:tc>
        <w:tc>
          <w:tcPr>
            <w:tcW w:w="357" w:type="pct"/>
            <w:vAlign w:val="center"/>
          </w:tcPr>
          <w:p w14:paraId="1E40C39B" w14:textId="77777777" w:rsidR="00D71BE1" w:rsidRDefault="00D71BE1" w:rsidP="00832F84">
            <w:pPr>
              <w:tabs>
                <w:tab w:val="left" w:pos="8505"/>
              </w:tabs>
              <w:jc w:val="center"/>
              <w:rPr>
                <w:rFonts w:cs="Tahoma"/>
                <w:sz w:val="14"/>
                <w:szCs w:val="14"/>
              </w:rPr>
            </w:pPr>
            <w:r>
              <w:rPr>
                <w:rFonts w:cs="Tahoma"/>
                <w:sz w:val="14"/>
                <w:szCs w:val="14"/>
              </w:rPr>
              <w:t>1 Menit</w:t>
            </w:r>
          </w:p>
        </w:tc>
        <w:tc>
          <w:tcPr>
            <w:tcW w:w="357" w:type="pct"/>
            <w:vAlign w:val="center"/>
          </w:tcPr>
          <w:p w14:paraId="359CDC3D" w14:textId="77777777" w:rsidR="00D71BE1" w:rsidRDefault="00D71BE1" w:rsidP="00832F84">
            <w:pPr>
              <w:tabs>
                <w:tab w:val="left" w:pos="8505"/>
              </w:tabs>
              <w:jc w:val="center"/>
              <w:rPr>
                <w:rFonts w:cs="Tahoma"/>
                <w:sz w:val="14"/>
                <w:szCs w:val="14"/>
              </w:rPr>
            </w:pPr>
            <w:r>
              <w:rPr>
                <w:rFonts w:cs="Tahoma"/>
                <w:sz w:val="14"/>
                <w:szCs w:val="14"/>
              </w:rPr>
              <w:t xml:space="preserve">Akun </w:t>
            </w:r>
            <w:proofErr w:type="spellStart"/>
            <w:r>
              <w:rPr>
                <w:rFonts w:cs="Tahoma"/>
                <w:sz w:val="14"/>
                <w:szCs w:val="14"/>
              </w:rPr>
              <w:t>Pengguna</w:t>
            </w:r>
            <w:proofErr w:type="spellEnd"/>
          </w:p>
        </w:tc>
        <w:tc>
          <w:tcPr>
            <w:tcW w:w="1495" w:type="pct"/>
            <w:vAlign w:val="center"/>
          </w:tcPr>
          <w:p w14:paraId="5DB9DC36" w14:textId="77777777" w:rsidR="00D71BE1" w:rsidRDefault="00D71BE1" w:rsidP="00832F84">
            <w:pPr>
              <w:tabs>
                <w:tab w:val="left" w:pos="8505"/>
              </w:tabs>
              <w:rPr>
                <w:rFonts w:cs="Tahoma"/>
                <w:sz w:val="14"/>
                <w:szCs w:val="14"/>
              </w:rPr>
            </w:pPr>
            <w:r w:rsidRPr="00390BF6">
              <w:rPr>
                <w:rFonts w:cs="Tahoma"/>
                <w:sz w:val="14"/>
                <w:szCs w:val="14"/>
              </w:rPr>
              <w:t xml:space="preserve">Saat </w:t>
            </w:r>
            <w:proofErr w:type="spellStart"/>
            <w:r w:rsidRPr="00390BF6">
              <w:rPr>
                <w:rFonts w:cs="Tahoma"/>
                <w:sz w:val="14"/>
                <w:szCs w:val="14"/>
              </w:rPr>
              <w:t>pertama</w:t>
            </w:r>
            <w:proofErr w:type="spellEnd"/>
            <w:r w:rsidRPr="00390BF6">
              <w:rPr>
                <w:rFonts w:cs="Tahoma"/>
                <w:sz w:val="14"/>
                <w:szCs w:val="14"/>
              </w:rPr>
              <w:t xml:space="preserve"> </w:t>
            </w:r>
            <w:proofErr w:type="spellStart"/>
            <w:r w:rsidRPr="00390BF6">
              <w:rPr>
                <w:rFonts w:cs="Tahoma"/>
                <w:sz w:val="14"/>
                <w:szCs w:val="14"/>
              </w:rPr>
              <w:t>membuka</w:t>
            </w:r>
            <w:proofErr w:type="spellEnd"/>
            <w:r w:rsidRPr="00390BF6">
              <w:rPr>
                <w:rFonts w:cs="Tahoma"/>
                <w:sz w:val="14"/>
                <w:szCs w:val="14"/>
              </w:rPr>
              <w:t xml:space="preserve"> </w:t>
            </w:r>
            <w:proofErr w:type="spellStart"/>
            <w:r w:rsidRPr="00390BF6">
              <w:rPr>
                <w:rFonts w:cs="Tahoma"/>
                <w:sz w:val="14"/>
                <w:szCs w:val="14"/>
              </w:rPr>
              <w:t>aplikasi</w:t>
            </w:r>
            <w:proofErr w:type="spellEnd"/>
            <w:r w:rsidRPr="00390BF6">
              <w:rPr>
                <w:rFonts w:cs="Tahoma"/>
                <w:sz w:val="14"/>
                <w:szCs w:val="14"/>
              </w:rPr>
              <w:t xml:space="preserve">, </w:t>
            </w:r>
            <w:proofErr w:type="spellStart"/>
            <w:r w:rsidRPr="00390BF6">
              <w:rPr>
                <w:rFonts w:cs="Tahoma"/>
                <w:sz w:val="14"/>
                <w:szCs w:val="14"/>
              </w:rPr>
              <w:t>pemohon</w:t>
            </w:r>
            <w:proofErr w:type="spellEnd"/>
            <w:r w:rsidRPr="00390BF6">
              <w:rPr>
                <w:rFonts w:cs="Tahoma"/>
                <w:sz w:val="14"/>
                <w:szCs w:val="14"/>
              </w:rPr>
              <w:t xml:space="preserve"> </w:t>
            </w:r>
            <w:proofErr w:type="spellStart"/>
            <w:r w:rsidRPr="00390BF6">
              <w:rPr>
                <w:rFonts w:cs="Tahoma"/>
                <w:sz w:val="14"/>
                <w:szCs w:val="14"/>
              </w:rPr>
              <w:t>akan</w:t>
            </w:r>
            <w:proofErr w:type="spellEnd"/>
            <w:r w:rsidRPr="00390BF6">
              <w:rPr>
                <w:rFonts w:cs="Tahoma"/>
                <w:sz w:val="14"/>
                <w:szCs w:val="14"/>
              </w:rPr>
              <w:t xml:space="preserve"> </w:t>
            </w:r>
            <w:proofErr w:type="spellStart"/>
            <w:r w:rsidRPr="00390BF6">
              <w:rPr>
                <w:rFonts w:cs="Tahoma"/>
                <w:sz w:val="14"/>
                <w:szCs w:val="14"/>
              </w:rPr>
              <w:t>menemukan</w:t>
            </w:r>
            <w:proofErr w:type="spellEnd"/>
            <w:r w:rsidRPr="00390BF6">
              <w:rPr>
                <w:rFonts w:cs="Tahoma"/>
                <w:sz w:val="14"/>
                <w:szCs w:val="14"/>
              </w:rPr>
              <w:t xml:space="preserve"> </w:t>
            </w:r>
            <w:proofErr w:type="spellStart"/>
            <w:r w:rsidRPr="00390BF6">
              <w:rPr>
                <w:rFonts w:cs="Tahoma"/>
                <w:sz w:val="14"/>
                <w:szCs w:val="14"/>
              </w:rPr>
              <w:t>halaman</w:t>
            </w:r>
            <w:proofErr w:type="spellEnd"/>
            <w:r w:rsidRPr="00390BF6">
              <w:rPr>
                <w:rFonts w:cs="Tahoma"/>
                <w:sz w:val="14"/>
                <w:szCs w:val="14"/>
              </w:rPr>
              <w:t xml:space="preserve"> yang </w:t>
            </w:r>
            <w:proofErr w:type="spellStart"/>
            <w:r w:rsidRPr="00390BF6">
              <w:rPr>
                <w:rFonts w:cs="Tahoma"/>
                <w:sz w:val="14"/>
                <w:szCs w:val="14"/>
              </w:rPr>
              <w:t>meminta</w:t>
            </w:r>
            <w:proofErr w:type="spellEnd"/>
            <w:r w:rsidRPr="00390BF6">
              <w:rPr>
                <w:rFonts w:cs="Tahoma"/>
                <w:sz w:val="14"/>
                <w:szCs w:val="14"/>
              </w:rPr>
              <w:t xml:space="preserve"> </w:t>
            </w:r>
            <w:proofErr w:type="spellStart"/>
            <w:r w:rsidRPr="00390BF6">
              <w:rPr>
                <w:rFonts w:cs="Tahoma"/>
                <w:sz w:val="14"/>
                <w:szCs w:val="14"/>
              </w:rPr>
              <w:t>pengisian</w:t>
            </w:r>
            <w:proofErr w:type="spellEnd"/>
            <w:r w:rsidRPr="00390BF6">
              <w:rPr>
                <w:rFonts w:cs="Tahoma"/>
                <w:sz w:val="14"/>
                <w:szCs w:val="14"/>
              </w:rPr>
              <w:t xml:space="preserve"> </w:t>
            </w:r>
            <w:proofErr w:type="spellStart"/>
            <w:r w:rsidRPr="00390BF6">
              <w:rPr>
                <w:rFonts w:cs="Tahoma"/>
                <w:sz w:val="14"/>
                <w:szCs w:val="14"/>
              </w:rPr>
              <w:t>alamat</w:t>
            </w:r>
            <w:proofErr w:type="spellEnd"/>
            <w:r w:rsidRPr="00390BF6">
              <w:rPr>
                <w:rFonts w:cs="Tahoma"/>
                <w:sz w:val="14"/>
                <w:szCs w:val="14"/>
              </w:rPr>
              <w:t xml:space="preserve"> E-mail dan kata </w:t>
            </w:r>
            <w:proofErr w:type="spellStart"/>
            <w:r w:rsidRPr="00390BF6">
              <w:rPr>
                <w:rFonts w:cs="Tahoma"/>
                <w:sz w:val="14"/>
                <w:szCs w:val="14"/>
              </w:rPr>
              <w:t>sandi</w:t>
            </w:r>
            <w:proofErr w:type="spellEnd"/>
            <w:r w:rsidRPr="00390BF6">
              <w:rPr>
                <w:rFonts w:cs="Tahoma"/>
                <w:sz w:val="14"/>
                <w:szCs w:val="14"/>
              </w:rPr>
              <w:t xml:space="preserve">. Pada </w:t>
            </w:r>
            <w:proofErr w:type="spellStart"/>
            <w:r w:rsidRPr="00390BF6">
              <w:rPr>
                <w:rFonts w:cs="Tahoma"/>
                <w:sz w:val="14"/>
                <w:szCs w:val="14"/>
              </w:rPr>
              <w:t>bawah</w:t>
            </w:r>
            <w:proofErr w:type="spellEnd"/>
            <w:r w:rsidRPr="00390BF6">
              <w:rPr>
                <w:rFonts w:cs="Tahoma"/>
                <w:sz w:val="14"/>
                <w:szCs w:val="14"/>
              </w:rPr>
              <w:t xml:space="preserve"> </w:t>
            </w:r>
            <w:proofErr w:type="spellStart"/>
            <w:r w:rsidRPr="00390BF6">
              <w:rPr>
                <w:rFonts w:cs="Tahoma"/>
                <w:sz w:val="14"/>
                <w:szCs w:val="14"/>
              </w:rPr>
              <w:t>tombol</w:t>
            </w:r>
            <w:proofErr w:type="spellEnd"/>
            <w:r w:rsidRPr="00390BF6">
              <w:rPr>
                <w:rFonts w:cs="Tahoma"/>
                <w:sz w:val="14"/>
                <w:szCs w:val="14"/>
              </w:rPr>
              <w:t xml:space="preserve"> “Masuk”, </w:t>
            </w:r>
            <w:proofErr w:type="spellStart"/>
            <w:r w:rsidRPr="00390BF6">
              <w:rPr>
                <w:rFonts w:cs="Tahoma"/>
                <w:sz w:val="14"/>
                <w:szCs w:val="14"/>
              </w:rPr>
              <w:t>klik</w:t>
            </w:r>
            <w:proofErr w:type="spellEnd"/>
            <w:r w:rsidRPr="00390BF6">
              <w:rPr>
                <w:rFonts w:cs="Tahoma"/>
                <w:sz w:val="14"/>
                <w:szCs w:val="14"/>
              </w:rPr>
              <w:t xml:space="preserve"> tulisan “Daftar Akun”. </w:t>
            </w:r>
            <w:proofErr w:type="spellStart"/>
            <w:r w:rsidRPr="00390BF6">
              <w:rPr>
                <w:rFonts w:cs="Tahoma"/>
                <w:sz w:val="14"/>
                <w:szCs w:val="14"/>
              </w:rPr>
              <w:t>Isikan</w:t>
            </w:r>
            <w:proofErr w:type="spellEnd"/>
            <w:r w:rsidRPr="00390BF6">
              <w:rPr>
                <w:rFonts w:cs="Tahoma"/>
                <w:sz w:val="14"/>
                <w:szCs w:val="14"/>
              </w:rPr>
              <w:t xml:space="preserve"> data </w:t>
            </w:r>
            <w:proofErr w:type="spellStart"/>
            <w:r w:rsidRPr="00390BF6">
              <w:rPr>
                <w:rFonts w:cs="Tahoma"/>
                <w:sz w:val="14"/>
                <w:szCs w:val="14"/>
              </w:rPr>
              <w:t>diri</w:t>
            </w:r>
            <w:proofErr w:type="spellEnd"/>
            <w:r w:rsidRPr="00390BF6">
              <w:rPr>
                <w:rFonts w:cs="Tahoma"/>
                <w:sz w:val="14"/>
                <w:szCs w:val="14"/>
              </w:rPr>
              <w:t xml:space="preserve"> pada form, </w:t>
            </w:r>
            <w:proofErr w:type="spellStart"/>
            <w:r w:rsidRPr="00390BF6">
              <w:rPr>
                <w:rFonts w:cs="Tahoma"/>
                <w:sz w:val="14"/>
                <w:szCs w:val="14"/>
              </w:rPr>
              <w:t>lalu</w:t>
            </w:r>
            <w:proofErr w:type="spellEnd"/>
            <w:r w:rsidRPr="00390BF6">
              <w:rPr>
                <w:rFonts w:cs="Tahoma"/>
                <w:sz w:val="14"/>
                <w:szCs w:val="14"/>
              </w:rPr>
              <w:t xml:space="preserve"> </w:t>
            </w:r>
            <w:proofErr w:type="spellStart"/>
            <w:r w:rsidRPr="00390BF6">
              <w:rPr>
                <w:rFonts w:cs="Tahoma"/>
                <w:sz w:val="14"/>
                <w:szCs w:val="14"/>
              </w:rPr>
              <w:t>klik</w:t>
            </w:r>
            <w:proofErr w:type="spellEnd"/>
            <w:r w:rsidRPr="00390BF6">
              <w:rPr>
                <w:rFonts w:cs="Tahoma"/>
                <w:sz w:val="14"/>
                <w:szCs w:val="14"/>
              </w:rPr>
              <w:t xml:space="preserve"> “Daftar”. </w:t>
            </w:r>
            <w:proofErr w:type="spellStart"/>
            <w:r w:rsidRPr="00390BF6">
              <w:rPr>
                <w:rFonts w:cs="Tahoma"/>
                <w:sz w:val="14"/>
                <w:szCs w:val="14"/>
              </w:rPr>
              <w:t>Setelah</w:t>
            </w:r>
            <w:proofErr w:type="spellEnd"/>
            <w:r w:rsidRPr="00390BF6">
              <w:rPr>
                <w:rFonts w:cs="Tahoma"/>
                <w:sz w:val="14"/>
                <w:szCs w:val="14"/>
              </w:rPr>
              <w:t xml:space="preserve"> </w:t>
            </w:r>
            <w:proofErr w:type="spellStart"/>
            <w:r w:rsidRPr="00390BF6">
              <w:rPr>
                <w:rFonts w:cs="Tahoma"/>
                <w:sz w:val="14"/>
                <w:szCs w:val="14"/>
              </w:rPr>
              <w:t>itu</w:t>
            </w:r>
            <w:proofErr w:type="spellEnd"/>
            <w:r w:rsidRPr="00390BF6">
              <w:rPr>
                <w:rFonts w:cs="Tahoma"/>
                <w:sz w:val="14"/>
                <w:szCs w:val="14"/>
              </w:rPr>
              <w:t xml:space="preserve">, </w:t>
            </w:r>
            <w:proofErr w:type="spellStart"/>
            <w:r w:rsidRPr="00390BF6">
              <w:rPr>
                <w:rFonts w:cs="Tahoma"/>
                <w:sz w:val="14"/>
                <w:szCs w:val="14"/>
              </w:rPr>
              <w:t>pemohon</w:t>
            </w:r>
            <w:proofErr w:type="spellEnd"/>
            <w:r w:rsidRPr="00390BF6">
              <w:rPr>
                <w:rFonts w:cs="Tahoma"/>
                <w:sz w:val="14"/>
                <w:szCs w:val="14"/>
              </w:rPr>
              <w:t xml:space="preserve"> </w:t>
            </w:r>
            <w:proofErr w:type="spellStart"/>
            <w:r w:rsidRPr="00390BF6">
              <w:rPr>
                <w:rFonts w:cs="Tahoma"/>
                <w:sz w:val="14"/>
                <w:szCs w:val="14"/>
              </w:rPr>
              <w:t>akan</w:t>
            </w:r>
            <w:proofErr w:type="spellEnd"/>
            <w:r w:rsidRPr="00390BF6">
              <w:rPr>
                <w:rFonts w:cs="Tahoma"/>
                <w:sz w:val="14"/>
                <w:szCs w:val="14"/>
              </w:rPr>
              <w:t xml:space="preserve"> </w:t>
            </w:r>
            <w:proofErr w:type="spellStart"/>
            <w:r w:rsidRPr="00390BF6">
              <w:rPr>
                <w:rFonts w:cs="Tahoma"/>
                <w:sz w:val="14"/>
                <w:szCs w:val="14"/>
              </w:rPr>
              <w:t>menerima</w:t>
            </w:r>
            <w:proofErr w:type="spellEnd"/>
            <w:r w:rsidRPr="00390BF6">
              <w:rPr>
                <w:rFonts w:cs="Tahoma"/>
                <w:sz w:val="14"/>
                <w:szCs w:val="14"/>
              </w:rPr>
              <w:t xml:space="preserve"> Kode OTP </w:t>
            </w:r>
            <w:proofErr w:type="spellStart"/>
            <w:r w:rsidRPr="00390BF6">
              <w:rPr>
                <w:rFonts w:cs="Tahoma"/>
                <w:sz w:val="14"/>
                <w:szCs w:val="14"/>
              </w:rPr>
              <w:t>melalui</w:t>
            </w:r>
            <w:proofErr w:type="spellEnd"/>
            <w:r w:rsidRPr="00390BF6">
              <w:rPr>
                <w:rFonts w:cs="Tahoma"/>
                <w:sz w:val="14"/>
                <w:szCs w:val="14"/>
              </w:rPr>
              <w:t xml:space="preserve"> E-Mail. </w:t>
            </w:r>
            <w:proofErr w:type="spellStart"/>
            <w:r w:rsidRPr="00390BF6">
              <w:rPr>
                <w:rFonts w:cs="Tahoma"/>
                <w:sz w:val="14"/>
                <w:szCs w:val="14"/>
              </w:rPr>
              <w:t>Isikan</w:t>
            </w:r>
            <w:proofErr w:type="spellEnd"/>
            <w:r w:rsidRPr="00390BF6">
              <w:rPr>
                <w:rFonts w:cs="Tahoma"/>
                <w:sz w:val="14"/>
                <w:szCs w:val="14"/>
              </w:rPr>
              <w:t xml:space="preserve"> </w:t>
            </w:r>
            <w:proofErr w:type="spellStart"/>
            <w:r w:rsidRPr="00390BF6">
              <w:rPr>
                <w:rFonts w:cs="Tahoma"/>
                <w:sz w:val="14"/>
                <w:szCs w:val="14"/>
              </w:rPr>
              <w:t>kolom</w:t>
            </w:r>
            <w:proofErr w:type="spellEnd"/>
            <w:r w:rsidRPr="00390BF6">
              <w:rPr>
                <w:rFonts w:cs="Tahoma"/>
                <w:sz w:val="14"/>
                <w:szCs w:val="14"/>
              </w:rPr>
              <w:t xml:space="preserve"> di </w:t>
            </w:r>
            <w:proofErr w:type="spellStart"/>
            <w:r w:rsidRPr="00390BF6">
              <w:rPr>
                <w:rFonts w:cs="Tahoma"/>
                <w:sz w:val="14"/>
                <w:szCs w:val="14"/>
              </w:rPr>
              <w:t>aplikasi</w:t>
            </w:r>
            <w:proofErr w:type="spellEnd"/>
            <w:r w:rsidRPr="00390BF6">
              <w:rPr>
                <w:rFonts w:cs="Tahoma"/>
                <w:sz w:val="14"/>
                <w:szCs w:val="14"/>
              </w:rPr>
              <w:t xml:space="preserve"> </w:t>
            </w:r>
            <w:proofErr w:type="spellStart"/>
            <w:r w:rsidRPr="00390BF6">
              <w:rPr>
                <w:rFonts w:cs="Tahoma"/>
                <w:sz w:val="14"/>
                <w:szCs w:val="14"/>
              </w:rPr>
              <w:t>dengan</w:t>
            </w:r>
            <w:proofErr w:type="spellEnd"/>
            <w:r w:rsidRPr="00390BF6">
              <w:rPr>
                <w:rFonts w:cs="Tahoma"/>
                <w:sz w:val="14"/>
                <w:szCs w:val="14"/>
              </w:rPr>
              <w:t xml:space="preserve"> </w:t>
            </w:r>
            <w:proofErr w:type="spellStart"/>
            <w:r w:rsidRPr="00390BF6">
              <w:rPr>
                <w:rFonts w:cs="Tahoma"/>
                <w:sz w:val="14"/>
                <w:szCs w:val="14"/>
              </w:rPr>
              <w:t>kode</w:t>
            </w:r>
            <w:proofErr w:type="spellEnd"/>
            <w:r w:rsidRPr="00390BF6">
              <w:rPr>
                <w:rFonts w:cs="Tahoma"/>
                <w:sz w:val="14"/>
                <w:szCs w:val="14"/>
              </w:rPr>
              <w:t xml:space="preserve"> OTP yang </w:t>
            </w:r>
            <w:proofErr w:type="spellStart"/>
            <w:r w:rsidRPr="00390BF6">
              <w:rPr>
                <w:rFonts w:cs="Tahoma"/>
                <w:sz w:val="14"/>
                <w:szCs w:val="14"/>
              </w:rPr>
              <w:t>diterima</w:t>
            </w:r>
            <w:proofErr w:type="spellEnd"/>
            <w:r w:rsidRPr="00390BF6">
              <w:rPr>
                <w:rFonts w:cs="Tahoma"/>
                <w:sz w:val="14"/>
                <w:szCs w:val="14"/>
              </w:rPr>
              <w:t xml:space="preserve"> </w:t>
            </w:r>
            <w:proofErr w:type="spellStart"/>
            <w:r w:rsidRPr="00390BF6">
              <w:rPr>
                <w:rFonts w:cs="Tahoma"/>
                <w:sz w:val="14"/>
                <w:szCs w:val="14"/>
              </w:rPr>
              <w:t>kemudian</w:t>
            </w:r>
            <w:proofErr w:type="spellEnd"/>
            <w:r w:rsidRPr="00390BF6">
              <w:rPr>
                <w:rFonts w:cs="Tahoma"/>
                <w:sz w:val="14"/>
                <w:szCs w:val="14"/>
              </w:rPr>
              <w:t xml:space="preserve"> </w:t>
            </w:r>
            <w:proofErr w:type="spellStart"/>
            <w:r w:rsidRPr="00390BF6">
              <w:rPr>
                <w:rFonts w:cs="Tahoma"/>
                <w:sz w:val="14"/>
                <w:szCs w:val="14"/>
              </w:rPr>
              <w:t>setujui</w:t>
            </w:r>
            <w:proofErr w:type="spellEnd"/>
            <w:r w:rsidRPr="00390BF6">
              <w:rPr>
                <w:rFonts w:cs="Tahoma"/>
                <w:sz w:val="14"/>
                <w:szCs w:val="14"/>
              </w:rPr>
              <w:t xml:space="preserve"> </w:t>
            </w:r>
            <w:proofErr w:type="spellStart"/>
            <w:r w:rsidRPr="00390BF6">
              <w:rPr>
                <w:rFonts w:cs="Tahoma"/>
                <w:sz w:val="14"/>
                <w:szCs w:val="14"/>
              </w:rPr>
              <w:t>seluruh</w:t>
            </w:r>
            <w:proofErr w:type="spellEnd"/>
            <w:r w:rsidRPr="00390BF6">
              <w:rPr>
                <w:rFonts w:cs="Tahoma"/>
                <w:sz w:val="14"/>
                <w:szCs w:val="14"/>
              </w:rPr>
              <w:t xml:space="preserve"> </w:t>
            </w:r>
            <w:proofErr w:type="spellStart"/>
            <w:r w:rsidRPr="00390BF6">
              <w:rPr>
                <w:rFonts w:cs="Tahoma"/>
                <w:sz w:val="14"/>
                <w:szCs w:val="14"/>
              </w:rPr>
              <w:t>syarat</w:t>
            </w:r>
            <w:proofErr w:type="spellEnd"/>
            <w:r w:rsidRPr="00390BF6">
              <w:rPr>
                <w:rFonts w:cs="Tahoma"/>
                <w:sz w:val="14"/>
                <w:szCs w:val="14"/>
              </w:rPr>
              <w:t xml:space="preserve"> dan </w:t>
            </w:r>
            <w:proofErr w:type="spellStart"/>
            <w:r w:rsidRPr="00390BF6">
              <w:rPr>
                <w:rFonts w:cs="Tahoma"/>
                <w:sz w:val="14"/>
                <w:szCs w:val="14"/>
              </w:rPr>
              <w:t>ketentuan</w:t>
            </w:r>
            <w:proofErr w:type="spellEnd"/>
            <w:r w:rsidRPr="00390BF6">
              <w:rPr>
                <w:rFonts w:cs="Tahoma"/>
                <w:sz w:val="14"/>
                <w:szCs w:val="14"/>
              </w:rPr>
              <w:t xml:space="preserve"> yang </w:t>
            </w:r>
            <w:proofErr w:type="spellStart"/>
            <w:r w:rsidRPr="00390BF6">
              <w:rPr>
                <w:rFonts w:cs="Tahoma"/>
                <w:sz w:val="14"/>
                <w:szCs w:val="14"/>
              </w:rPr>
              <w:t>muncul</w:t>
            </w:r>
            <w:proofErr w:type="spellEnd"/>
            <w:r w:rsidRPr="00390BF6">
              <w:rPr>
                <w:rFonts w:cs="Tahoma"/>
                <w:sz w:val="14"/>
                <w:szCs w:val="14"/>
              </w:rPr>
              <w:t xml:space="preserve"> pada </w:t>
            </w:r>
            <w:proofErr w:type="spellStart"/>
            <w:r w:rsidRPr="00390BF6">
              <w:rPr>
                <w:rFonts w:cs="Tahoma"/>
                <w:sz w:val="14"/>
                <w:szCs w:val="14"/>
              </w:rPr>
              <w:t>layar</w:t>
            </w:r>
            <w:proofErr w:type="spellEnd"/>
            <w:r w:rsidRPr="00390BF6">
              <w:rPr>
                <w:rFonts w:cs="Tahoma"/>
                <w:sz w:val="14"/>
                <w:szCs w:val="14"/>
              </w:rPr>
              <w:t>.</w:t>
            </w:r>
          </w:p>
        </w:tc>
      </w:tr>
      <w:tr w:rsidR="00D71BE1" w:rsidRPr="000C1AB2" w14:paraId="1025A50B" w14:textId="77777777" w:rsidTr="00832F84">
        <w:trPr>
          <w:trHeight w:val="938"/>
        </w:trPr>
        <w:tc>
          <w:tcPr>
            <w:tcW w:w="240" w:type="pct"/>
            <w:vAlign w:val="center"/>
          </w:tcPr>
          <w:p w14:paraId="01F32AFF" w14:textId="77777777" w:rsidR="00D71BE1" w:rsidRPr="000C1AB2" w:rsidRDefault="00D71BE1" w:rsidP="00832F84">
            <w:pPr>
              <w:tabs>
                <w:tab w:val="left" w:pos="8505"/>
              </w:tabs>
              <w:jc w:val="center"/>
              <w:rPr>
                <w:rFonts w:cs="Tahoma"/>
                <w:sz w:val="14"/>
                <w:szCs w:val="14"/>
              </w:rPr>
            </w:pPr>
            <w:r>
              <w:rPr>
                <w:rFonts w:cs="Tahoma"/>
                <w:sz w:val="14"/>
                <w:szCs w:val="14"/>
              </w:rPr>
              <w:t>3</w:t>
            </w:r>
          </w:p>
        </w:tc>
        <w:tc>
          <w:tcPr>
            <w:tcW w:w="783" w:type="pct"/>
            <w:vAlign w:val="center"/>
          </w:tcPr>
          <w:p w14:paraId="68C5284A" w14:textId="77777777" w:rsidR="00D71BE1" w:rsidRDefault="00D71BE1" w:rsidP="00832F84">
            <w:pPr>
              <w:tabs>
                <w:tab w:val="left" w:pos="8505"/>
              </w:tabs>
              <w:rPr>
                <w:rFonts w:cs="Tahoma"/>
                <w:sz w:val="14"/>
                <w:szCs w:val="14"/>
              </w:rPr>
            </w:pPr>
          </w:p>
          <w:p w14:paraId="6EA78CCD" w14:textId="77777777" w:rsidR="00D71BE1" w:rsidRPr="000C1AB2" w:rsidRDefault="00D71BE1" w:rsidP="00832F84">
            <w:pPr>
              <w:tabs>
                <w:tab w:val="left" w:pos="8505"/>
              </w:tabs>
              <w:rPr>
                <w:rFonts w:cs="Tahoma"/>
                <w:sz w:val="14"/>
                <w:szCs w:val="14"/>
              </w:rPr>
            </w:pPr>
            <w:proofErr w:type="spellStart"/>
            <w:r w:rsidRPr="00ED1509">
              <w:rPr>
                <w:rFonts w:cs="Tahoma"/>
                <w:sz w:val="14"/>
                <w:szCs w:val="14"/>
              </w:rPr>
              <w:t>Ajukan</w:t>
            </w:r>
            <w:proofErr w:type="spellEnd"/>
            <w:r w:rsidRPr="00ED1509">
              <w:rPr>
                <w:rFonts w:cs="Tahoma"/>
                <w:sz w:val="14"/>
                <w:szCs w:val="14"/>
              </w:rPr>
              <w:t xml:space="preserve"> </w:t>
            </w:r>
            <w:proofErr w:type="spellStart"/>
            <w:r w:rsidRPr="00ED1509">
              <w:rPr>
                <w:rFonts w:cs="Tahoma"/>
                <w:sz w:val="14"/>
                <w:szCs w:val="14"/>
              </w:rPr>
              <w:t>Permohonan</w:t>
            </w:r>
            <w:proofErr w:type="spellEnd"/>
            <w:r w:rsidRPr="00ED1509">
              <w:rPr>
                <w:rFonts w:cs="Tahoma"/>
                <w:sz w:val="14"/>
                <w:szCs w:val="14"/>
              </w:rPr>
              <w:t xml:space="preserve"> </w:t>
            </w:r>
            <w:proofErr w:type="spellStart"/>
            <w:r w:rsidRPr="00ED1509">
              <w:rPr>
                <w:rFonts w:cs="Tahoma"/>
                <w:sz w:val="14"/>
                <w:szCs w:val="14"/>
              </w:rPr>
              <w:t>Paspor</w:t>
            </w:r>
            <w:proofErr w:type="spellEnd"/>
          </w:p>
        </w:tc>
        <w:tc>
          <w:tcPr>
            <w:tcW w:w="754" w:type="pct"/>
            <w:vAlign w:val="center"/>
          </w:tcPr>
          <w:p w14:paraId="2CD19739" w14:textId="6A5D6E41" w:rsidR="00D71BE1" w:rsidRPr="000C1AB2" w:rsidRDefault="00D71BE1" w:rsidP="00832F84">
            <w:pPr>
              <w:tabs>
                <w:tab w:val="left" w:pos="8505"/>
              </w:tabs>
              <w:jc w:val="center"/>
              <w:rPr>
                <w:rFonts w:cs="Tahoma"/>
                <w:noProof/>
                <w:sz w:val="14"/>
                <w:szCs w:val="14"/>
              </w:rPr>
            </w:pPr>
            <w:r w:rsidRPr="000C1AB2">
              <w:rPr>
                <w:rFonts w:cs="Tahoma"/>
                <w:noProof/>
                <w:sz w:val="14"/>
                <w:szCs w:val="14"/>
              </w:rPr>
              <mc:AlternateContent>
                <mc:Choice Requires="wps">
                  <w:drawing>
                    <wp:anchor distT="0" distB="0" distL="114300" distR="114300" simplePos="0" relativeHeight="251714560" behindDoc="0" locked="0" layoutInCell="1" allowOverlap="1" wp14:anchorId="7B7D34E2" wp14:editId="2DD7C331">
                      <wp:simplePos x="0" y="0"/>
                      <wp:positionH relativeFrom="margin">
                        <wp:posOffset>302260</wp:posOffset>
                      </wp:positionH>
                      <wp:positionV relativeFrom="margin">
                        <wp:posOffset>219710</wp:posOffset>
                      </wp:positionV>
                      <wp:extent cx="603250" cy="311150"/>
                      <wp:effectExtent l="0" t="0" r="25400" b="12700"/>
                      <wp:wrapNone/>
                      <wp:docPr id="5" name="Flowchart: Alternate Process 5"/>
                      <wp:cNvGraphicFramePr/>
                      <a:graphic xmlns:a="http://schemas.openxmlformats.org/drawingml/2006/main">
                        <a:graphicData uri="http://schemas.microsoft.com/office/word/2010/wordprocessingShape">
                          <wps:wsp>
                            <wps:cNvSpPr/>
                            <wps:spPr>
                              <a:xfrm>
                                <a:off x="0" y="0"/>
                                <a:ext cx="603250" cy="31115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75D26422" w14:textId="77777777" w:rsidR="00D71BE1" w:rsidRPr="00DA626E" w:rsidRDefault="00D71BE1" w:rsidP="00D71BE1">
                                  <w:pPr>
                                    <w:jc w:val="center"/>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D34E2" id="Flowchart: Alternate Process 5" o:spid="_x0000_s1028" type="#_x0000_t176" style="position:absolute;left:0;text-align:left;margin-left:23.8pt;margin-top:17.3pt;width:47.5pt;height:24.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" fillcolor="white [3201]" strokecolor="black [3200]" strokeweight="2pt">
                      <v:textbox>
                        <w:txbxContent>
                          <w:p w14:paraId="75D26422" w14:textId="77777777" w:rsidR="00D71BE1" w:rsidRPr="00DA626E" w:rsidRDefault="00D71BE1" w:rsidP="00D71BE1">
                            <w:pPr>
                              <w:jc w:val="center"/>
                              <w:rPr>
                                <w:sz w:val="14"/>
                                <w:szCs w:val="14"/>
                              </w:rPr>
                            </w:pPr>
                          </w:p>
                        </w:txbxContent>
                      </v:textbox>
                      <w10:wrap anchorx="margin" anchory="margin"/>
                    </v:shape>
                  </w:pict>
                </mc:Fallback>
              </mc:AlternateContent>
            </w:r>
            <w:r>
              <w:rPr>
                <w:rFonts w:cs="Tahoma"/>
                <w:noProof/>
                <w:sz w:val="14"/>
                <w:szCs w:val="14"/>
              </w:rPr>
              <mc:AlternateContent>
                <mc:Choice Requires="wps">
                  <w:drawing>
                    <wp:anchor distT="0" distB="0" distL="114300" distR="114300" simplePos="0" relativeHeight="251716608" behindDoc="0" locked="0" layoutInCell="1" allowOverlap="1" wp14:anchorId="1D162681" wp14:editId="75CFE5D9">
                      <wp:simplePos x="0" y="0"/>
                      <wp:positionH relativeFrom="column">
                        <wp:posOffset>591541</wp:posOffset>
                      </wp:positionH>
                      <wp:positionV relativeFrom="paragraph">
                        <wp:posOffset>583743</wp:posOffset>
                      </wp:positionV>
                      <wp:extent cx="0" cy="376479"/>
                      <wp:effectExtent l="76200" t="0" r="95250" b="62230"/>
                      <wp:wrapNone/>
                      <wp:docPr id="25" name="Straight Arrow Connector 25"/>
                      <wp:cNvGraphicFramePr/>
                      <a:graphic xmlns:a="http://schemas.openxmlformats.org/drawingml/2006/main">
                        <a:graphicData uri="http://schemas.microsoft.com/office/word/2010/wordprocessingShape">
                          <wps:wsp>
                            <wps:cNvCnPr/>
                            <wps:spPr>
                              <a:xfrm>
                                <a:off x="0" y="0"/>
                                <a:ext cx="0" cy="37647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78DF80" id="Straight Arrow Connector 25" o:spid="_x0000_s1026" type="#_x0000_t32" style="position:absolute;margin-left:46.6pt;margin-top:45.95pt;width:0;height:29.6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" strokecolor="black [3040]">
                      <v:stroke endarrow="block"/>
                    </v:shape>
                  </w:pict>
                </mc:Fallback>
              </mc:AlternateContent>
            </w:r>
          </w:p>
        </w:tc>
        <w:tc>
          <w:tcPr>
            <w:tcW w:w="610" w:type="pct"/>
            <w:vAlign w:val="center"/>
          </w:tcPr>
          <w:p w14:paraId="7FA33E32" w14:textId="77777777" w:rsidR="00D71BE1" w:rsidRPr="000C1AB2" w:rsidRDefault="00D71BE1" w:rsidP="00832F84">
            <w:pPr>
              <w:tabs>
                <w:tab w:val="left" w:pos="8505"/>
              </w:tabs>
              <w:jc w:val="center"/>
              <w:rPr>
                <w:rFonts w:cs="Tahoma"/>
                <w:sz w:val="14"/>
                <w:szCs w:val="14"/>
              </w:rPr>
            </w:pPr>
          </w:p>
        </w:tc>
        <w:tc>
          <w:tcPr>
            <w:tcW w:w="406" w:type="pct"/>
            <w:vAlign w:val="center"/>
          </w:tcPr>
          <w:p w14:paraId="3495F1DC" w14:textId="77777777" w:rsidR="00D71BE1" w:rsidRPr="000C1AB2" w:rsidRDefault="00D71BE1" w:rsidP="00832F84">
            <w:pPr>
              <w:tabs>
                <w:tab w:val="left" w:pos="8505"/>
              </w:tabs>
              <w:jc w:val="center"/>
              <w:rPr>
                <w:rFonts w:cs="Tahoma"/>
                <w:sz w:val="14"/>
                <w:szCs w:val="14"/>
              </w:rPr>
            </w:pPr>
            <w:r>
              <w:rPr>
                <w:rFonts w:cs="Tahoma"/>
                <w:sz w:val="14"/>
                <w:szCs w:val="14"/>
              </w:rPr>
              <w:t xml:space="preserve">Smartphone </w:t>
            </w:r>
            <w:proofErr w:type="spellStart"/>
            <w:r>
              <w:rPr>
                <w:rFonts w:cs="Tahoma"/>
                <w:sz w:val="14"/>
                <w:szCs w:val="14"/>
              </w:rPr>
              <w:t>berbasis</w:t>
            </w:r>
            <w:proofErr w:type="spellEnd"/>
            <w:r>
              <w:rPr>
                <w:rFonts w:cs="Tahoma"/>
                <w:sz w:val="14"/>
                <w:szCs w:val="14"/>
              </w:rPr>
              <w:t xml:space="preserve"> Android </w:t>
            </w:r>
            <w:proofErr w:type="spellStart"/>
            <w:r>
              <w:rPr>
                <w:rFonts w:cs="Tahoma"/>
                <w:sz w:val="14"/>
                <w:szCs w:val="14"/>
              </w:rPr>
              <w:t>atau</w:t>
            </w:r>
            <w:proofErr w:type="spellEnd"/>
            <w:r>
              <w:rPr>
                <w:rFonts w:cs="Tahoma"/>
                <w:sz w:val="14"/>
                <w:szCs w:val="14"/>
              </w:rPr>
              <w:t xml:space="preserve"> iOS &amp; Scan </w:t>
            </w:r>
            <w:proofErr w:type="spellStart"/>
            <w:r>
              <w:rPr>
                <w:rFonts w:cs="Tahoma"/>
                <w:sz w:val="14"/>
                <w:szCs w:val="14"/>
              </w:rPr>
              <w:t>Berkas</w:t>
            </w:r>
            <w:proofErr w:type="spellEnd"/>
            <w:r>
              <w:rPr>
                <w:rFonts w:cs="Tahoma"/>
                <w:sz w:val="14"/>
                <w:szCs w:val="14"/>
              </w:rPr>
              <w:t xml:space="preserve"> </w:t>
            </w:r>
            <w:proofErr w:type="spellStart"/>
            <w:r>
              <w:rPr>
                <w:rFonts w:cs="Tahoma"/>
                <w:sz w:val="14"/>
                <w:szCs w:val="14"/>
              </w:rPr>
              <w:t>persyaratan</w:t>
            </w:r>
            <w:proofErr w:type="spellEnd"/>
          </w:p>
        </w:tc>
        <w:tc>
          <w:tcPr>
            <w:tcW w:w="357" w:type="pct"/>
            <w:vAlign w:val="center"/>
          </w:tcPr>
          <w:p w14:paraId="776C5BC3" w14:textId="77777777" w:rsidR="00D71BE1" w:rsidRPr="000C1AB2" w:rsidRDefault="00D71BE1" w:rsidP="00832F84">
            <w:pPr>
              <w:tabs>
                <w:tab w:val="left" w:pos="8505"/>
              </w:tabs>
              <w:jc w:val="center"/>
              <w:rPr>
                <w:rFonts w:cs="Tahoma"/>
                <w:sz w:val="14"/>
                <w:szCs w:val="14"/>
              </w:rPr>
            </w:pPr>
            <w:r>
              <w:rPr>
                <w:rFonts w:cs="Tahoma"/>
                <w:sz w:val="14"/>
                <w:szCs w:val="14"/>
              </w:rPr>
              <w:t>5 Menit</w:t>
            </w:r>
          </w:p>
        </w:tc>
        <w:tc>
          <w:tcPr>
            <w:tcW w:w="357" w:type="pct"/>
            <w:vAlign w:val="center"/>
          </w:tcPr>
          <w:p w14:paraId="130935B0" w14:textId="77777777" w:rsidR="00D71BE1" w:rsidRPr="000C1AB2" w:rsidRDefault="00D71BE1" w:rsidP="00832F84">
            <w:pPr>
              <w:tabs>
                <w:tab w:val="left" w:pos="8505"/>
              </w:tabs>
              <w:jc w:val="center"/>
              <w:rPr>
                <w:rFonts w:cs="Tahoma"/>
                <w:sz w:val="14"/>
                <w:szCs w:val="14"/>
              </w:rPr>
            </w:pPr>
            <w:r>
              <w:rPr>
                <w:rFonts w:cs="Tahoma"/>
                <w:sz w:val="14"/>
                <w:szCs w:val="14"/>
              </w:rPr>
              <w:t xml:space="preserve">Record </w:t>
            </w:r>
            <w:proofErr w:type="spellStart"/>
            <w:r>
              <w:rPr>
                <w:rFonts w:cs="Tahoma"/>
                <w:sz w:val="14"/>
                <w:szCs w:val="14"/>
              </w:rPr>
              <w:t>Permohonan</w:t>
            </w:r>
            <w:proofErr w:type="spellEnd"/>
            <w:r>
              <w:rPr>
                <w:rFonts w:cs="Tahoma"/>
                <w:sz w:val="14"/>
                <w:szCs w:val="14"/>
              </w:rPr>
              <w:t xml:space="preserve"> </w:t>
            </w:r>
          </w:p>
        </w:tc>
        <w:tc>
          <w:tcPr>
            <w:tcW w:w="1495" w:type="pct"/>
            <w:vAlign w:val="center"/>
          </w:tcPr>
          <w:p w14:paraId="635D5F80" w14:textId="77777777" w:rsidR="00D71BE1" w:rsidRPr="000C1AB2" w:rsidRDefault="00D71BE1" w:rsidP="00832F84">
            <w:pPr>
              <w:tabs>
                <w:tab w:val="left" w:pos="8505"/>
              </w:tabs>
              <w:rPr>
                <w:rFonts w:cs="Tahoma"/>
                <w:sz w:val="14"/>
                <w:szCs w:val="14"/>
              </w:rPr>
            </w:pPr>
            <w:r w:rsidRPr="00BB5D30">
              <w:rPr>
                <w:rFonts w:cs="Tahoma"/>
                <w:sz w:val="14"/>
                <w:szCs w:val="14"/>
              </w:rPr>
              <w:t xml:space="preserve">Pada </w:t>
            </w:r>
            <w:proofErr w:type="spellStart"/>
            <w:r w:rsidRPr="00BB5D30">
              <w:rPr>
                <w:rFonts w:cs="Tahoma"/>
                <w:sz w:val="14"/>
                <w:szCs w:val="14"/>
              </w:rPr>
              <w:t>beranda</w:t>
            </w:r>
            <w:proofErr w:type="spellEnd"/>
            <w:r w:rsidRPr="00BB5D30">
              <w:rPr>
                <w:rFonts w:cs="Tahoma"/>
                <w:sz w:val="14"/>
                <w:szCs w:val="14"/>
              </w:rPr>
              <w:t xml:space="preserve">, </w:t>
            </w:r>
            <w:proofErr w:type="spellStart"/>
            <w:r w:rsidRPr="00BB5D30">
              <w:rPr>
                <w:rFonts w:cs="Tahoma"/>
                <w:sz w:val="14"/>
                <w:szCs w:val="14"/>
              </w:rPr>
              <w:t>klik</w:t>
            </w:r>
            <w:proofErr w:type="spellEnd"/>
            <w:r w:rsidRPr="00BB5D30">
              <w:rPr>
                <w:rFonts w:cs="Tahoma"/>
                <w:sz w:val="14"/>
                <w:szCs w:val="14"/>
              </w:rPr>
              <w:t xml:space="preserve"> </w:t>
            </w:r>
            <w:proofErr w:type="spellStart"/>
            <w:r w:rsidRPr="00BB5D30">
              <w:rPr>
                <w:rFonts w:cs="Tahoma"/>
                <w:sz w:val="14"/>
                <w:szCs w:val="14"/>
              </w:rPr>
              <w:t>tombol</w:t>
            </w:r>
            <w:proofErr w:type="spellEnd"/>
            <w:r w:rsidRPr="00BB5D30">
              <w:rPr>
                <w:rFonts w:cs="Tahoma"/>
                <w:sz w:val="14"/>
                <w:szCs w:val="14"/>
              </w:rPr>
              <w:t xml:space="preserve"> “</w:t>
            </w:r>
            <w:proofErr w:type="spellStart"/>
            <w:r w:rsidRPr="00BB5D30">
              <w:rPr>
                <w:rFonts w:cs="Tahoma"/>
                <w:sz w:val="14"/>
                <w:szCs w:val="14"/>
              </w:rPr>
              <w:t>Pengajuan</w:t>
            </w:r>
            <w:proofErr w:type="spellEnd"/>
            <w:r w:rsidRPr="00BB5D30">
              <w:rPr>
                <w:rFonts w:cs="Tahoma"/>
                <w:sz w:val="14"/>
                <w:szCs w:val="14"/>
              </w:rPr>
              <w:t xml:space="preserve"> </w:t>
            </w:r>
            <w:proofErr w:type="spellStart"/>
            <w:r w:rsidRPr="00BB5D30">
              <w:rPr>
                <w:rFonts w:cs="Tahoma"/>
                <w:sz w:val="14"/>
                <w:szCs w:val="14"/>
              </w:rPr>
              <w:t>Permohonan</w:t>
            </w:r>
            <w:proofErr w:type="spellEnd"/>
            <w:r w:rsidRPr="00BB5D30">
              <w:rPr>
                <w:rFonts w:cs="Tahoma"/>
                <w:sz w:val="14"/>
                <w:szCs w:val="14"/>
              </w:rPr>
              <w:t xml:space="preserve">” </w:t>
            </w:r>
            <w:proofErr w:type="spellStart"/>
            <w:r w:rsidRPr="00BB5D30">
              <w:rPr>
                <w:rFonts w:cs="Tahoma"/>
                <w:sz w:val="14"/>
                <w:szCs w:val="14"/>
              </w:rPr>
              <w:t>lalu</w:t>
            </w:r>
            <w:proofErr w:type="spellEnd"/>
            <w:r w:rsidRPr="00BB5D30">
              <w:rPr>
                <w:rFonts w:cs="Tahoma"/>
                <w:sz w:val="14"/>
                <w:szCs w:val="14"/>
              </w:rPr>
              <w:t xml:space="preserve"> </w:t>
            </w:r>
            <w:proofErr w:type="spellStart"/>
            <w:r w:rsidRPr="00BB5D30">
              <w:rPr>
                <w:rFonts w:cs="Tahoma"/>
                <w:sz w:val="14"/>
                <w:szCs w:val="14"/>
              </w:rPr>
              <w:t>isi</w:t>
            </w:r>
            <w:proofErr w:type="spellEnd"/>
            <w:r w:rsidRPr="00BB5D30">
              <w:rPr>
                <w:rFonts w:cs="Tahoma"/>
                <w:sz w:val="14"/>
                <w:szCs w:val="14"/>
              </w:rPr>
              <w:t xml:space="preserve"> </w:t>
            </w:r>
            <w:proofErr w:type="spellStart"/>
            <w:r w:rsidRPr="00BB5D30">
              <w:rPr>
                <w:rFonts w:cs="Tahoma"/>
                <w:sz w:val="14"/>
                <w:szCs w:val="14"/>
              </w:rPr>
              <w:t>kuesioner</w:t>
            </w:r>
            <w:proofErr w:type="spellEnd"/>
            <w:r w:rsidRPr="00BB5D30">
              <w:rPr>
                <w:rFonts w:cs="Tahoma"/>
                <w:sz w:val="14"/>
                <w:szCs w:val="14"/>
              </w:rPr>
              <w:t xml:space="preserve"> </w:t>
            </w:r>
            <w:proofErr w:type="spellStart"/>
            <w:r w:rsidRPr="00BB5D30">
              <w:rPr>
                <w:rFonts w:cs="Tahoma"/>
                <w:sz w:val="14"/>
                <w:szCs w:val="14"/>
              </w:rPr>
              <w:t>dengan</w:t>
            </w:r>
            <w:proofErr w:type="spellEnd"/>
            <w:r w:rsidRPr="00BB5D30">
              <w:rPr>
                <w:rFonts w:cs="Tahoma"/>
                <w:sz w:val="14"/>
                <w:szCs w:val="14"/>
              </w:rPr>
              <w:t xml:space="preserve"> </w:t>
            </w:r>
            <w:proofErr w:type="spellStart"/>
            <w:r w:rsidRPr="00BB5D30">
              <w:rPr>
                <w:rFonts w:cs="Tahoma"/>
                <w:sz w:val="14"/>
                <w:szCs w:val="14"/>
              </w:rPr>
              <w:t>benar</w:t>
            </w:r>
            <w:proofErr w:type="spellEnd"/>
            <w:r w:rsidRPr="00BB5D30">
              <w:rPr>
                <w:rFonts w:cs="Tahoma"/>
                <w:sz w:val="14"/>
                <w:szCs w:val="14"/>
              </w:rPr>
              <w:t xml:space="preserve"> dan </w:t>
            </w:r>
            <w:proofErr w:type="spellStart"/>
            <w:r w:rsidRPr="00BB5D30">
              <w:rPr>
                <w:rFonts w:cs="Tahoma"/>
                <w:sz w:val="14"/>
                <w:szCs w:val="14"/>
              </w:rPr>
              <w:t>unggah</w:t>
            </w:r>
            <w:proofErr w:type="spellEnd"/>
            <w:r w:rsidRPr="00BB5D30">
              <w:rPr>
                <w:rFonts w:cs="Tahoma"/>
                <w:sz w:val="14"/>
                <w:szCs w:val="14"/>
              </w:rPr>
              <w:t xml:space="preserve"> </w:t>
            </w:r>
            <w:proofErr w:type="spellStart"/>
            <w:r w:rsidRPr="00BB5D30">
              <w:rPr>
                <w:rFonts w:cs="Tahoma"/>
                <w:sz w:val="14"/>
                <w:szCs w:val="14"/>
              </w:rPr>
              <w:t>foto</w:t>
            </w:r>
            <w:proofErr w:type="spellEnd"/>
            <w:r w:rsidRPr="00BB5D30">
              <w:rPr>
                <w:rFonts w:cs="Tahoma"/>
                <w:sz w:val="14"/>
                <w:szCs w:val="14"/>
              </w:rPr>
              <w:t xml:space="preserve"> </w:t>
            </w:r>
            <w:proofErr w:type="spellStart"/>
            <w:r w:rsidRPr="00BB5D30">
              <w:rPr>
                <w:rFonts w:cs="Tahoma"/>
                <w:sz w:val="14"/>
                <w:szCs w:val="14"/>
              </w:rPr>
              <w:t>berkas</w:t>
            </w:r>
            <w:proofErr w:type="spellEnd"/>
            <w:r w:rsidRPr="00BB5D30">
              <w:rPr>
                <w:rFonts w:cs="Tahoma"/>
                <w:sz w:val="14"/>
                <w:szCs w:val="14"/>
              </w:rPr>
              <w:t xml:space="preserve"> yang </w:t>
            </w:r>
            <w:proofErr w:type="spellStart"/>
            <w:r w:rsidRPr="00BB5D30">
              <w:rPr>
                <w:rFonts w:cs="Tahoma"/>
                <w:sz w:val="14"/>
                <w:szCs w:val="14"/>
              </w:rPr>
              <w:t>diminta</w:t>
            </w:r>
            <w:proofErr w:type="spellEnd"/>
            <w:r w:rsidRPr="00BB5D30">
              <w:rPr>
                <w:rFonts w:cs="Tahoma"/>
                <w:sz w:val="14"/>
                <w:szCs w:val="14"/>
              </w:rPr>
              <w:t xml:space="preserve">. </w:t>
            </w:r>
            <w:proofErr w:type="spellStart"/>
            <w:r w:rsidRPr="00BB5D30">
              <w:rPr>
                <w:rFonts w:cs="Tahoma"/>
                <w:sz w:val="14"/>
                <w:szCs w:val="14"/>
              </w:rPr>
              <w:t>Seusai</w:t>
            </w:r>
            <w:proofErr w:type="spellEnd"/>
            <w:r w:rsidRPr="00BB5D30">
              <w:rPr>
                <w:rFonts w:cs="Tahoma"/>
                <w:sz w:val="14"/>
                <w:szCs w:val="14"/>
              </w:rPr>
              <w:t xml:space="preserve"> </w:t>
            </w:r>
            <w:proofErr w:type="spellStart"/>
            <w:r w:rsidRPr="00BB5D30">
              <w:rPr>
                <w:rFonts w:cs="Tahoma"/>
                <w:sz w:val="14"/>
                <w:szCs w:val="14"/>
              </w:rPr>
              <w:t>kuesioner</w:t>
            </w:r>
            <w:proofErr w:type="spellEnd"/>
            <w:r w:rsidRPr="00BB5D30">
              <w:rPr>
                <w:rFonts w:cs="Tahoma"/>
                <w:sz w:val="14"/>
                <w:szCs w:val="14"/>
              </w:rPr>
              <w:t xml:space="preserve"> </w:t>
            </w:r>
            <w:proofErr w:type="spellStart"/>
            <w:r w:rsidRPr="00BB5D30">
              <w:rPr>
                <w:rFonts w:cs="Tahoma"/>
                <w:sz w:val="14"/>
                <w:szCs w:val="14"/>
              </w:rPr>
              <w:t>diisi</w:t>
            </w:r>
            <w:proofErr w:type="spellEnd"/>
            <w:r w:rsidRPr="00BB5D30">
              <w:rPr>
                <w:rFonts w:cs="Tahoma"/>
                <w:sz w:val="14"/>
                <w:szCs w:val="14"/>
              </w:rPr>
              <w:t xml:space="preserve">, </w:t>
            </w:r>
            <w:proofErr w:type="spellStart"/>
            <w:r w:rsidRPr="00BB5D30">
              <w:rPr>
                <w:rFonts w:cs="Tahoma"/>
                <w:sz w:val="14"/>
                <w:szCs w:val="14"/>
              </w:rPr>
              <w:t>halaman</w:t>
            </w:r>
            <w:proofErr w:type="spellEnd"/>
            <w:r w:rsidRPr="00BB5D30">
              <w:rPr>
                <w:rFonts w:cs="Tahoma"/>
                <w:sz w:val="14"/>
                <w:szCs w:val="14"/>
              </w:rPr>
              <w:t xml:space="preserve"> Data </w:t>
            </w:r>
            <w:proofErr w:type="spellStart"/>
            <w:r w:rsidRPr="00BB5D30">
              <w:rPr>
                <w:rFonts w:cs="Tahoma"/>
                <w:sz w:val="14"/>
                <w:szCs w:val="14"/>
              </w:rPr>
              <w:t>Pemohon</w:t>
            </w:r>
            <w:proofErr w:type="spellEnd"/>
            <w:r w:rsidRPr="00BB5D30">
              <w:rPr>
                <w:rFonts w:cs="Tahoma"/>
                <w:sz w:val="14"/>
                <w:szCs w:val="14"/>
              </w:rPr>
              <w:t xml:space="preserve"> </w:t>
            </w:r>
            <w:proofErr w:type="spellStart"/>
            <w:r w:rsidRPr="00BB5D30">
              <w:rPr>
                <w:rFonts w:cs="Tahoma"/>
                <w:sz w:val="14"/>
                <w:szCs w:val="14"/>
              </w:rPr>
              <w:t>akan</w:t>
            </w:r>
            <w:proofErr w:type="spellEnd"/>
            <w:r w:rsidRPr="00BB5D30">
              <w:rPr>
                <w:rFonts w:cs="Tahoma"/>
                <w:sz w:val="14"/>
                <w:szCs w:val="14"/>
              </w:rPr>
              <w:t xml:space="preserve"> </w:t>
            </w:r>
            <w:proofErr w:type="spellStart"/>
            <w:r w:rsidRPr="00BB5D30">
              <w:rPr>
                <w:rFonts w:cs="Tahoma"/>
                <w:sz w:val="14"/>
                <w:szCs w:val="14"/>
              </w:rPr>
              <w:t>menampilkan</w:t>
            </w:r>
            <w:proofErr w:type="spellEnd"/>
            <w:r w:rsidRPr="00BB5D30">
              <w:rPr>
                <w:rFonts w:cs="Tahoma"/>
                <w:sz w:val="14"/>
                <w:szCs w:val="14"/>
              </w:rPr>
              <w:t xml:space="preserve"> </w:t>
            </w:r>
            <w:proofErr w:type="spellStart"/>
            <w:r w:rsidRPr="00BB5D30">
              <w:rPr>
                <w:rFonts w:cs="Tahoma"/>
                <w:sz w:val="14"/>
                <w:szCs w:val="14"/>
              </w:rPr>
              <w:t>ringkasan</w:t>
            </w:r>
            <w:proofErr w:type="spellEnd"/>
            <w:r w:rsidRPr="00BB5D30">
              <w:rPr>
                <w:rFonts w:cs="Tahoma"/>
                <w:sz w:val="14"/>
                <w:szCs w:val="14"/>
              </w:rPr>
              <w:t xml:space="preserve"> data </w:t>
            </w:r>
            <w:proofErr w:type="spellStart"/>
            <w:r w:rsidRPr="00BB5D30">
              <w:rPr>
                <w:rFonts w:cs="Tahoma"/>
                <w:sz w:val="14"/>
                <w:szCs w:val="14"/>
              </w:rPr>
              <w:t>diri</w:t>
            </w:r>
            <w:proofErr w:type="spellEnd"/>
            <w:r w:rsidRPr="00BB5D30">
              <w:rPr>
                <w:rFonts w:cs="Tahoma"/>
                <w:sz w:val="14"/>
                <w:szCs w:val="14"/>
              </w:rPr>
              <w:t xml:space="preserve">. Pada </w:t>
            </w:r>
            <w:proofErr w:type="spellStart"/>
            <w:r w:rsidRPr="00BB5D30">
              <w:rPr>
                <w:rFonts w:cs="Tahoma"/>
                <w:sz w:val="14"/>
                <w:szCs w:val="14"/>
              </w:rPr>
              <w:t>halaman</w:t>
            </w:r>
            <w:proofErr w:type="spellEnd"/>
            <w:r w:rsidRPr="00BB5D30">
              <w:rPr>
                <w:rFonts w:cs="Tahoma"/>
                <w:sz w:val="14"/>
                <w:szCs w:val="14"/>
              </w:rPr>
              <w:t xml:space="preserve"> </w:t>
            </w:r>
            <w:proofErr w:type="spellStart"/>
            <w:r w:rsidRPr="00BB5D30">
              <w:rPr>
                <w:rFonts w:cs="Tahoma"/>
                <w:sz w:val="14"/>
                <w:szCs w:val="14"/>
              </w:rPr>
              <w:t>ini</w:t>
            </w:r>
            <w:proofErr w:type="spellEnd"/>
            <w:r w:rsidRPr="00BB5D30">
              <w:rPr>
                <w:rFonts w:cs="Tahoma"/>
                <w:sz w:val="14"/>
                <w:szCs w:val="14"/>
              </w:rPr>
              <w:t xml:space="preserve">, </w:t>
            </w:r>
            <w:proofErr w:type="spellStart"/>
            <w:r w:rsidRPr="00BB5D30">
              <w:rPr>
                <w:rFonts w:cs="Tahoma"/>
                <w:sz w:val="14"/>
                <w:szCs w:val="14"/>
              </w:rPr>
              <w:t>pengguna</w:t>
            </w:r>
            <w:proofErr w:type="spellEnd"/>
            <w:r w:rsidRPr="00BB5D30">
              <w:rPr>
                <w:rFonts w:cs="Tahoma"/>
                <w:sz w:val="14"/>
                <w:szCs w:val="14"/>
              </w:rPr>
              <w:t xml:space="preserve"> </w:t>
            </w:r>
            <w:proofErr w:type="spellStart"/>
            <w:r w:rsidRPr="00BB5D30">
              <w:rPr>
                <w:rFonts w:cs="Tahoma"/>
                <w:sz w:val="14"/>
                <w:szCs w:val="14"/>
              </w:rPr>
              <w:t>dapat</w:t>
            </w:r>
            <w:proofErr w:type="spellEnd"/>
            <w:r w:rsidRPr="00BB5D30">
              <w:rPr>
                <w:rFonts w:cs="Tahoma"/>
                <w:sz w:val="14"/>
                <w:szCs w:val="14"/>
              </w:rPr>
              <w:t xml:space="preserve"> </w:t>
            </w:r>
            <w:proofErr w:type="spellStart"/>
            <w:r w:rsidRPr="00BB5D30">
              <w:rPr>
                <w:rFonts w:cs="Tahoma"/>
                <w:sz w:val="14"/>
                <w:szCs w:val="14"/>
              </w:rPr>
              <w:t>menambahkan</w:t>
            </w:r>
            <w:proofErr w:type="spellEnd"/>
            <w:r w:rsidRPr="00BB5D30">
              <w:rPr>
                <w:rFonts w:cs="Tahoma"/>
                <w:sz w:val="14"/>
                <w:szCs w:val="14"/>
              </w:rPr>
              <w:t xml:space="preserve"> </w:t>
            </w:r>
            <w:proofErr w:type="spellStart"/>
            <w:r w:rsidRPr="00BB5D30">
              <w:rPr>
                <w:rFonts w:cs="Tahoma"/>
                <w:sz w:val="14"/>
                <w:szCs w:val="14"/>
              </w:rPr>
              <w:t>pemohon</w:t>
            </w:r>
            <w:proofErr w:type="spellEnd"/>
            <w:r w:rsidRPr="00BB5D30">
              <w:rPr>
                <w:rFonts w:cs="Tahoma"/>
                <w:sz w:val="14"/>
                <w:szCs w:val="14"/>
              </w:rPr>
              <w:t xml:space="preserve"> </w:t>
            </w:r>
            <w:proofErr w:type="spellStart"/>
            <w:r w:rsidRPr="00BB5D30">
              <w:rPr>
                <w:rFonts w:cs="Tahoma"/>
                <w:sz w:val="14"/>
                <w:szCs w:val="14"/>
              </w:rPr>
              <w:t>lainnya</w:t>
            </w:r>
            <w:proofErr w:type="spellEnd"/>
            <w:r w:rsidRPr="00BB5D30">
              <w:rPr>
                <w:rFonts w:cs="Tahoma"/>
                <w:sz w:val="14"/>
                <w:szCs w:val="14"/>
              </w:rPr>
              <w:t xml:space="preserve"> </w:t>
            </w:r>
            <w:proofErr w:type="spellStart"/>
            <w:r w:rsidRPr="00BB5D30">
              <w:rPr>
                <w:rFonts w:cs="Tahoma"/>
                <w:sz w:val="14"/>
                <w:szCs w:val="14"/>
              </w:rPr>
              <w:t>dengan</w:t>
            </w:r>
            <w:proofErr w:type="spellEnd"/>
            <w:r w:rsidRPr="00BB5D30">
              <w:rPr>
                <w:rFonts w:cs="Tahoma"/>
                <w:sz w:val="14"/>
                <w:szCs w:val="14"/>
              </w:rPr>
              <w:t xml:space="preserve"> </w:t>
            </w:r>
            <w:proofErr w:type="spellStart"/>
            <w:r w:rsidRPr="00BB5D30">
              <w:rPr>
                <w:rFonts w:cs="Tahoma"/>
                <w:sz w:val="14"/>
                <w:szCs w:val="14"/>
              </w:rPr>
              <w:t>mengklik</w:t>
            </w:r>
            <w:proofErr w:type="spellEnd"/>
            <w:r w:rsidRPr="00BB5D30">
              <w:rPr>
                <w:rFonts w:cs="Tahoma"/>
                <w:sz w:val="14"/>
                <w:szCs w:val="14"/>
              </w:rPr>
              <w:t xml:space="preserve"> “</w:t>
            </w:r>
            <w:proofErr w:type="spellStart"/>
            <w:r w:rsidRPr="00BB5D30">
              <w:rPr>
                <w:rFonts w:cs="Tahoma"/>
                <w:sz w:val="14"/>
                <w:szCs w:val="14"/>
              </w:rPr>
              <w:t>Tambah</w:t>
            </w:r>
            <w:proofErr w:type="spellEnd"/>
            <w:r w:rsidRPr="00BB5D30">
              <w:rPr>
                <w:rFonts w:cs="Tahoma"/>
                <w:sz w:val="14"/>
                <w:szCs w:val="14"/>
              </w:rPr>
              <w:t xml:space="preserve"> </w:t>
            </w:r>
            <w:proofErr w:type="spellStart"/>
            <w:r w:rsidRPr="00BB5D30">
              <w:rPr>
                <w:rFonts w:cs="Tahoma"/>
                <w:sz w:val="14"/>
                <w:szCs w:val="14"/>
              </w:rPr>
              <w:t>Pemohon</w:t>
            </w:r>
            <w:proofErr w:type="spellEnd"/>
            <w:r w:rsidRPr="00BB5D30">
              <w:rPr>
                <w:rFonts w:cs="Tahoma"/>
                <w:sz w:val="14"/>
                <w:szCs w:val="14"/>
              </w:rPr>
              <w:t xml:space="preserve">” di </w:t>
            </w:r>
            <w:proofErr w:type="spellStart"/>
            <w:r w:rsidRPr="00BB5D30">
              <w:rPr>
                <w:rFonts w:cs="Tahoma"/>
                <w:sz w:val="14"/>
                <w:szCs w:val="14"/>
              </w:rPr>
              <w:t>sisi</w:t>
            </w:r>
            <w:proofErr w:type="spellEnd"/>
            <w:r w:rsidRPr="00BB5D30">
              <w:rPr>
                <w:rFonts w:cs="Tahoma"/>
                <w:sz w:val="14"/>
                <w:szCs w:val="14"/>
              </w:rPr>
              <w:t xml:space="preserve"> </w:t>
            </w:r>
            <w:proofErr w:type="spellStart"/>
            <w:r w:rsidRPr="00BB5D30">
              <w:rPr>
                <w:rFonts w:cs="Tahoma"/>
                <w:sz w:val="14"/>
                <w:szCs w:val="14"/>
              </w:rPr>
              <w:t>kanan</w:t>
            </w:r>
            <w:proofErr w:type="spellEnd"/>
            <w:r w:rsidRPr="00BB5D30">
              <w:rPr>
                <w:rFonts w:cs="Tahoma"/>
                <w:sz w:val="14"/>
                <w:szCs w:val="14"/>
              </w:rPr>
              <w:t xml:space="preserve"> </w:t>
            </w:r>
            <w:proofErr w:type="spellStart"/>
            <w:r w:rsidRPr="00BB5D30">
              <w:rPr>
                <w:rFonts w:cs="Tahoma"/>
                <w:sz w:val="14"/>
                <w:szCs w:val="14"/>
              </w:rPr>
              <w:t>atas</w:t>
            </w:r>
            <w:proofErr w:type="spellEnd"/>
            <w:r w:rsidRPr="00BB5D30">
              <w:rPr>
                <w:rFonts w:cs="Tahoma"/>
                <w:sz w:val="14"/>
                <w:szCs w:val="14"/>
              </w:rPr>
              <w:t xml:space="preserve">. Jika </w:t>
            </w:r>
            <w:proofErr w:type="spellStart"/>
            <w:r w:rsidRPr="00BB5D30">
              <w:rPr>
                <w:rFonts w:cs="Tahoma"/>
                <w:sz w:val="14"/>
                <w:szCs w:val="14"/>
              </w:rPr>
              <w:t>sudah</w:t>
            </w:r>
            <w:proofErr w:type="spellEnd"/>
            <w:r w:rsidRPr="00BB5D30">
              <w:rPr>
                <w:rFonts w:cs="Tahoma"/>
                <w:sz w:val="14"/>
                <w:szCs w:val="14"/>
              </w:rPr>
              <w:t xml:space="preserve">, </w:t>
            </w:r>
            <w:proofErr w:type="spellStart"/>
            <w:r w:rsidRPr="00BB5D30">
              <w:rPr>
                <w:rFonts w:cs="Tahoma"/>
                <w:sz w:val="14"/>
                <w:szCs w:val="14"/>
              </w:rPr>
              <w:t>klik</w:t>
            </w:r>
            <w:proofErr w:type="spellEnd"/>
            <w:r w:rsidRPr="00BB5D30">
              <w:rPr>
                <w:rFonts w:cs="Tahoma"/>
                <w:sz w:val="14"/>
                <w:szCs w:val="14"/>
              </w:rPr>
              <w:t xml:space="preserve"> </w:t>
            </w:r>
            <w:proofErr w:type="spellStart"/>
            <w:r w:rsidRPr="00BB5D30">
              <w:rPr>
                <w:rFonts w:cs="Tahoma"/>
                <w:sz w:val="14"/>
                <w:szCs w:val="14"/>
              </w:rPr>
              <w:t>tombol</w:t>
            </w:r>
            <w:proofErr w:type="spellEnd"/>
            <w:r w:rsidRPr="00BB5D30">
              <w:rPr>
                <w:rFonts w:cs="Tahoma"/>
                <w:sz w:val="14"/>
                <w:szCs w:val="14"/>
              </w:rPr>
              <w:t xml:space="preserve"> “</w:t>
            </w:r>
            <w:proofErr w:type="spellStart"/>
            <w:r w:rsidRPr="00BB5D30">
              <w:rPr>
                <w:rFonts w:cs="Tahoma"/>
                <w:sz w:val="14"/>
                <w:szCs w:val="14"/>
              </w:rPr>
              <w:t>Lanjutkan</w:t>
            </w:r>
            <w:proofErr w:type="spellEnd"/>
            <w:r w:rsidRPr="00BB5D30">
              <w:rPr>
                <w:rFonts w:cs="Tahoma"/>
                <w:sz w:val="14"/>
                <w:szCs w:val="14"/>
              </w:rPr>
              <w:t>”.</w:t>
            </w:r>
          </w:p>
        </w:tc>
      </w:tr>
      <w:tr w:rsidR="00D71BE1" w14:paraId="11C7075F" w14:textId="77777777" w:rsidTr="00832F84">
        <w:trPr>
          <w:trHeight w:val="724"/>
        </w:trPr>
        <w:tc>
          <w:tcPr>
            <w:tcW w:w="240" w:type="pct"/>
            <w:vAlign w:val="center"/>
          </w:tcPr>
          <w:p w14:paraId="0F394DEC" w14:textId="77777777" w:rsidR="00D71BE1" w:rsidRDefault="00D71BE1" w:rsidP="00832F84">
            <w:pPr>
              <w:tabs>
                <w:tab w:val="left" w:pos="8505"/>
              </w:tabs>
              <w:jc w:val="center"/>
              <w:rPr>
                <w:rFonts w:cs="Tahoma"/>
                <w:sz w:val="14"/>
                <w:szCs w:val="14"/>
              </w:rPr>
            </w:pPr>
            <w:r>
              <w:rPr>
                <w:rFonts w:cs="Tahoma"/>
                <w:sz w:val="14"/>
                <w:szCs w:val="14"/>
              </w:rPr>
              <w:t>4</w:t>
            </w:r>
          </w:p>
        </w:tc>
        <w:tc>
          <w:tcPr>
            <w:tcW w:w="783" w:type="pct"/>
            <w:vAlign w:val="center"/>
          </w:tcPr>
          <w:p w14:paraId="246F0FAF" w14:textId="77777777" w:rsidR="00D71BE1" w:rsidRDefault="00D71BE1" w:rsidP="00832F84">
            <w:pPr>
              <w:tabs>
                <w:tab w:val="left" w:pos="8505"/>
              </w:tabs>
              <w:rPr>
                <w:rFonts w:cs="Tahoma"/>
                <w:sz w:val="14"/>
                <w:szCs w:val="14"/>
              </w:rPr>
            </w:pPr>
            <w:proofErr w:type="spellStart"/>
            <w:r w:rsidRPr="00ED1509">
              <w:rPr>
                <w:rFonts w:cs="Tahoma"/>
                <w:sz w:val="14"/>
                <w:szCs w:val="14"/>
              </w:rPr>
              <w:t>Pilih</w:t>
            </w:r>
            <w:proofErr w:type="spellEnd"/>
            <w:r w:rsidRPr="00ED1509">
              <w:rPr>
                <w:rFonts w:cs="Tahoma"/>
                <w:sz w:val="14"/>
                <w:szCs w:val="14"/>
              </w:rPr>
              <w:t xml:space="preserve"> Lokasi Kantor </w:t>
            </w:r>
            <w:proofErr w:type="spellStart"/>
            <w:r w:rsidRPr="00ED1509">
              <w:rPr>
                <w:rFonts w:cs="Tahoma"/>
                <w:sz w:val="14"/>
                <w:szCs w:val="14"/>
              </w:rPr>
              <w:t>Imigrasi</w:t>
            </w:r>
            <w:proofErr w:type="spellEnd"/>
            <w:r w:rsidRPr="00ED1509">
              <w:rPr>
                <w:rFonts w:cs="Tahoma"/>
                <w:sz w:val="14"/>
                <w:szCs w:val="14"/>
              </w:rPr>
              <w:t xml:space="preserve"> dan Jadwal</w:t>
            </w:r>
          </w:p>
        </w:tc>
        <w:tc>
          <w:tcPr>
            <w:tcW w:w="754" w:type="pct"/>
            <w:vAlign w:val="center"/>
          </w:tcPr>
          <w:p w14:paraId="53B961D9" w14:textId="1D5B953F" w:rsidR="00D71BE1" w:rsidRDefault="00D71BE1" w:rsidP="00832F84">
            <w:pPr>
              <w:tabs>
                <w:tab w:val="left" w:pos="8505"/>
              </w:tabs>
              <w:jc w:val="center"/>
              <w:rPr>
                <w:rFonts w:cs="Tahoma"/>
                <w:noProof/>
                <w:sz w:val="14"/>
                <w:szCs w:val="14"/>
              </w:rPr>
            </w:pPr>
            <w:r w:rsidRPr="000C1AB2">
              <w:rPr>
                <w:rFonts w:cs="Tahoma"/>
                <w:noProof/>
                <w:sz w:val="14"/>
                <w:szCs w:val="14"/>
              </w:rPr>
              <mc:AlternateContent>
                <mc:Choice Requires="wps">
                  <w:drawing>
                    <wp:anchor distT="0" distB="0" distL="114300" distR="114300" simplePos="0" relativeHeight="251715584" behindDoc="0" locked="0" layoutInCell="1" allowOverlap="1" wp14:anchorId="31A19484" wp14:editId="0E936289">
                      <wp:simplePos x="0" y="0"/>
                      <wp:positionH relativeFrom="margin">
                        <wp:posOffset>300990</wp:posOffset>
                      </wp:positionH>
                      <wp:positionV relativeFrom="margin">
                        <wp:posOffset>194310</wp:posOffset>
                      </wp:positionV>
                      <wp:extent cx="603250" cy="311150"/>
                      <wp:effectExtent l="0" t="0" r="25400" b="12700"/>
                      <wp:wrapNone/>
                      <wp:docPr id="6" name="Flowchart: Alternate Process 6"/>
                      <wp:cNvGraphicFramePr/>
                      <a:graphic xmlns:a="http://schemas.openxmlformats.org/drawingml/2006/main">
                        <a:graphicData uri="http://schemas.microsoft.com/office/word/2010/wordprocessingShape">
                          <wps:wsp>
                            <wps:cNvSpPr/>
                            <wps:spPr>
                              <a:xfrm>
                                <a:off x="0" y="0"/>
                                <a:ext cx="603250" cy="31115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2664D8F0" w14:textId="77777777" w:rsidR="00D71BE1" w:rsidRPr="00DA626E" w:rsidRDefault="00D71BE1" w:rsidP="00D71BE1">
                                  <w:pPr>
                                    <w:jc w:val="center"/>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19484" id="Flowchart: Alternate Process 6" o:spid="_x0000_s1029" type="#_x0000_t176" style="position:absolute;left:0;text-align:left;margin-left:23.7pt;margin-top:15.3pt;width:47.5pt;height:24.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" fillcolor="white [3201]" strokecolor="black [3200]" strokeweight="2pt">
                      <v:textbox>
                        <w:txbxContent>
                          <w:p w14:paraId="2664D8F0" w14:textId="77777777" w:rsidR="00D71BE1" w:rsidRPr="00DA626E" w:rsidRDefault="00D71BE1" w:rsidP="00D71BE1">
                            <w:pPr>
                              <w:jc w:val="center"/>
                              <w:rPr>
                                <w:sz w:val="14"/>
                                <w:szCs w:val="14"/>
                              </w:rPr>
                            </w:pPr>
                          </w:p>
                        </w:txbxContent>
                      </v:textbox>
                      <w10:wrap anchorx="margin" anchory="margin"/>
                    </v:shape>
                  </w:pict>
                </mc:Fallback>
              </mc:AlternateContent>
            </w:r>
          </w:p>
          <w:p w14:paraId="09EBA14B" w14:textId="77777777" w:rsidR="00D71BE1" w:rsidRPr="000C1AB2" w:rsidRDefault="00D71BE1" w:rsidP="00832F84">
            <w:pPr>
              <w:tabs>
                <w:tab w:val="left" w:pos="8505"/>
              </w:tabs>
              <w:jc w:val="center"/>
              <w:rPr>
                <w:rFonts w:cs="Tahoma"/>
                <w:noProof/>
                <w:sz w:val="14"/>
                <w:szCs w:val="14"/>
              </w:rPr>
            </w:pPr>
            <w:r>
              <w:rPr>
                <w:rFonts w:cs="Tahoma"/>
                <w:noProof/>
                <w:sz w:val="14"/>
                <w:szCs w:val="14"/>
              </w:rPr>
              <mc:AlternateContent>
                <mc:Choice Requires="wps">
                  <w:drawing>
                    <wp:anchor distT="0" distB="0" distL="114300" distR="114300" simplePos="0" relativeHeight="251717632" behindDoc="0" locked="0" layoutInCell="1" allowOverlap="1" wp14:anchorId="43B19E82" wp14:editId="101AB1A1">
                      <wp:simplePos x="0" y="0"/>
                      <wp:positionH relativeFrom="column">
                        <wp:posOffset>591541</wp:posOffset>
                      </wp:positionH>
                      <wp:positionV relativeFrom="paragraph">
                        <wp:posOffset>406502</wp:posOffset>
                      </wp:positionV>
                      <wp:extent cx="0" cy="420370"/>
                      <wp:effectExtent l="76200" t="0" r="57150" b="55880"/>
                      <wp:wrapNone/>
                      <wp:docPr id="26" name="Straight Arrow Connector 26"/>
                      <wp:cNvGraphicFramePr/>
                      <a:graphic xmlns:a="http://schemas.openxmlformats.org/drawingml/2006/main">
                        <a:graphicData uri="http://schemas.microsoft.com/office/word/2010/wordprocessingShape">
                          <wps:wsp>
                            <wps:cNvCnPr/>
                            <wps:spPr>
                              <a:xfrm>
                                <a:off x="0" y="0"/>
                                <a:ext cx="0" cy="4203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484F22" id="Straight Arrow Connector 26" o:spid="_x0000_s1026" type="#_x0000_t32" style="position:absolute;margin-left:46.6pt;margin-top:32pt;width:0;height:33.1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" strokecolor="black [3040]">
                      <v:stroke endarrow="block"/>
                    </v:shape>
                  </w:pict>
                </mc:Fallback>
              </mc:AlternateContent>
            </w:r>
          </w:p>
        </w:tc>
        <w:tc>
          <w:tcPr>
            <w:tcW w:w="610" w:type="pct"/>
            <w:vAlign w:val="center"/>
          </w:tcPr>
          <w:p w14:paraId="2F977D75" w14:textId="77777777" w:rsidR="00D71BE1" w:rsidRDefault="00D71BE1" w:rsidP="00832F84">
            <w:pPr>
              <w:tabs>
                <w:tab w:val="left" w:pos="8505"/>
              </w:tabs>
              <w:jc w:val="center"/>
              <w:rPr>
                <w:rFonts w:cs="Tahoma"/>
                <w:sz w:val="14"/>
                <w:szCs w:val="14"/>
              </w:rPr>
            </w:pPr>
          </w:p>
        </w:tc>
        <w:tc>
          <w:tcPr>
            <w:tcW w:w="406" w:type="pct"/>
            <w:vAlign w:val="center"/>
          </w:tcPr>
          <w:p w14:paraId="61B4C8B8" w14:textId="77777777" w:rsidR="00D71BE1" w:rsidRDefault="00D71BE1" w:rsidP="00832F84">
            <w:pPr>
              <w:tabs>
                <w:tab w:val="left" w:pos="8505"/>
              </w:tabs>
              <w:jc w:val="center"/>
              <w:rPr>
                <w:rFonts w:cs="Tahoma"/>
                <w:sz w:val="14"/>
                <w:szCs w:val="14"/>
              </w:rPr>
            </w:pPr>
            <w:r>
              <w:rPr>
                <w:rFonts w:cs="Tahoma"/>
                <w:sz w:val="14"/>
                <w:szCs w:val="14"/>
              </w:rPr>
              <w:t xml:space="preserve">Smartphone </w:t>
            </w:r>
            <w:proofErr w:type="spellStart"/>
            <w:r>
              <w:rPr>
                <w:rFonts w:cs="Tahoma"/>
                <w:sz w:val="14"/>
                <w:szCs w:val="14"/>
              </w:rPr>
              <w:t>berbasis</w:t>
            </w:r>
            <w:proofErr w:type="spellEnd"/>
            <w:r>
              <w:rPr>
                <w:rFonts w:cs="Tahoma"/>
                <w:sz w:val="14"/>
                <w:szCs w:val="14"/>
              </w:rPr>
              <w:t xml:space="preserve"> Android</w:t>
            </w:r>
          </w:p>
        </w:tc>
        <w:tc>
          <w:tcPr>
            <w:tcW w:w="357" w:type="pct"/>
            <w:vAlign w:val="center"/>
          </w:tcPr>
          <w:p w14:paraId="6F85252A" w14:textId="77777777" w:rsidR="00D71BE1" w:rsidRDefault="00D71BE1" w:rsidP="00832F84">
            <w:pPr>
              <w:tabs>
                <w:tab w:val="left" w:pos="8505"/>
              </w:tabs>
              <w:jc w:val="center"/>
              <w:rPr>
                <w:rFonts w:cs="Tahoma"/>
                <w:sz w:val="14"/>
                <w:szCs w:val="14"/>
              </w:rPr>
            </w:pPr>
            <w:r>
              <w:rPr>
                <w:rFonts w:cs="Tahoma"/>
                <w:sz w:val="14"/>
                <w:szCs w:val="14"/>
              </w:rPr>
              <w:t xml:space="preserve">1 </w:t>
            </w:r>
            <w:proofErr w:type="spellStart"/>
            <w:r>
              <w:rPr>
                <w:rFonts w:cs="Tahoma"/>
                <w:sz w:val="14"/>
                <w:szCs w:val="14"/>
              </w:rPr>
              <w:t>menit</w:t>
            </w:r>
            <w:proofErr w:type="spellEnd"/>
          </w:p>
        </w:tc>
        <w:tc>
          <w:tcPr>
            <w:tcW w:w="357" w:type="pct"/>
            <w:vAlign w:val="center"/>
          </w:tcPr>
          <w:p w14:paraId="61EFB2CB" w14:textId="77777777" w:rsidR="00D71BE1" w:rsidRDefault="00D71BE1" w:rsidP="00832F84">
            <w:pPr>
              <w:tabs>
                <w:tab w:val="left" w:pos="8505"/>
              </w:tabs>
              <w:jc w:val="center"/>
              <w:rPr>
                <w:rFonts w:cs="Tahoma"/>
                <w:sz w:val="14"/>
                <w:szCs w:val="14"/>
              </w:rPr>
            </w:pPr>
            <w:r>
              <w:rPr>
                <w:rFonts w:cs="Tahoma"/>
                <w:sz w:val="14"/>
                <w:szCs w:val="14"/>
              </w:rPr>
              <w:t xml:space="preserve">Lokasi dan Jadwal </w:t>
            </w:r>
            <w:proofErr w:type="spellStart"/>
            <w:r>
              <w:rPr>
                <w:rFonts w:cs="Tahoma"/>
                <w:sz w:val="14"/>
                <w:szCs w:val="14"/>
              </w:rPr>
              <w:t>Kedatangan</w:t>
            </w:r>
            <w:proofErr w:type="spellEnd"/>
          </w:p>
        </w:tc>
        <w:tc>
          <w:tcPr>
            <w:tcW w:w="1495" w:type="pct"/>
            <w:vAlign w:val="center"/>
          </w:tcPr>
          <w:p w14:paraId="43AAFD5F" w14:textId="77777777" w:rsidR="00D71BE1" w:rsidRDefault="00D71BE1" w:rsidP="00832F84">
            <w:pPr>
              <w:tabs>
                <w:tab w:val="left" w:pos="8505"/>
              </w:tabs>
              <w:rPr>
                <w:rFonts w:cs="Tahoma"/>
                <w:sz w:val="14"/>
                <w:szCs w:val="14"/>
              </w:rPr>
            </w:pPr>
            <w:proofErr w:type="spellStart"/>
            <w:r w:rsidRPr="00CD1D12">
              <w:rPr>
                <w:rFonts w:cs="Tahoma"/>
                <w:sz w:val="14"/>
                <w:szCs w:val="14"/>
              </w:rPr>
              <w:t>Tahapan</w:t>
            </w:r>
            <w:proofErr w:type="spellEnd"/>
            <w:r w:rsidRPr="00CD1D12">
              <w:rPr>
                <w:rFonts w:cs="Tahoma"/>
                <w:sz w:val="14"/>
                <w:szCs w:val="14"/>
              </w:rPr>
              <w:t xml:space="preserve"> </w:t>
            </w:r>
            <w:proofErr w:type="spellStart"/>
            <w:r w:rsidRPr="00CD1D12">
              <w:rPr>
                <w:rFonts w:cs="Tahoma"/>
                <w:sz w:val="14"/>
                <w:szCs w:val="14"/>
              </w:rPr>
              <w:t>berikutnya</w:t>
            </w:r>
            <w:proofErr w:type="spellEnd"/>
            <w:r w:rsidRPr="00CD1D12">
              <w:rPr>
                <w:rFonts w:cs="Tahoma"/>
                <w:sz w:val="14"/>
                <w:szCs w:val="14"/>
              </w:rPr>
              <w:t xml:space="preserve"> </w:t>
            </w:r>
            <w:proofErr w:type="spellStart"/>
            <w:r w:rsidRPr="00CD1D12">
              <w:rPr>
                <w:rFonts w:cs="Tahoma"/>
                <w:sz w:val="14"/>
                <w:szCs w:val="14"/>
              </w:rPr>
              <w:t>yakni</w:t>
            </w:r>
            <w:proofErr w:type="spellEnd"/>
            <w:r w:rsidRPr="00CD1D12">
              <w:rPr>
                <w:rFonts w:cs="Tahoma"/>
                <w:sz w:val="14"/>
                <w:szCs w:val="14"/>
              </w:rPr>
              <w:t xml:space="preserve"> </w:t>
            </w:r>
            <w:proofErr w:type="spellStart"/>
            <w:r w:rsidRPr="00CD1D12">
              <w:rPr>
                <w:rFonts w:cs="Tahoma"/>
                <w:sz w:val="14"/>
                <w:szCs w:val="14"/>
              </w:rPr>
              <w:t>menentukan</w:t>
            </w:r>
            <w:proofErr w:type="spellEnd"/>
            <w:r w:rsidRPr="00CD1D12">
              <w:rPr>
                <w:rFonts w:cs="Tahoma"/>
                <w:sz w:val="14"/>
                <w:szCs w:val="14"/>
              </w:rPr>
              <w:t xml:space="preserve"> di </w:t>
            </w:r>
            <w:proofErr w:type="spellStart"/>
            <w:r w:rsidRPr="00CD1D12">
              <w:rPr>
                <w:rFonts w:cs="Tahoma"/>
                <w:sz w:val="14"/>
                <w:szCs w:val="14"/>
              </w:rPr>
              <w:t>kantor</w:t>
            </w:r>
            <w:proofErr w:type="spellEnd"/>
            <w:r w:rsidRPr="00CD1D12">
              <w:rPr>
                <w:rFonts w:cs="Tahoma"/>
                <w:sz w:val="14"/>
                <w:szCs w:val="14"/>
              </w:rPr>
              <w:t xml:space="preserve"> </w:t>
            </w:r>
            <w:proofErr w:type="spellStart"/>
            <w:r w:rsidRPr="00CD1D12">
              <w:rPr>
                <w:rFonts w:cs="Tahoma"/>
                <w:sz w:val="14"/>
                <w:szCs w:val="14"/>
              </w:rPr>
              <w:t>imigrasi</w:t>
            </w:r>
            <w:proofErr w:type="spellEnd"/>
            <w:r w:rsidRPr="00CD1D12">
              <w:rPr>
                <w:rFonts w:cs="Tahoma"/>
                <w:sz w:val="14"/>
                <w:szCs w:val="14"/>
              </w:rPr>
              <w:t xml:space="preserve"> mana </w:t>
            </w:r>
            <w:proofErr w:type="spellStart"/>
            <w:r w:rsidRPr="00CD1D12">
              <w:rPr>
                <w:rFonts w:cs="Tahoma"/>
                <w:sz w:val="14"/>
                <w:szCs w:val="14"/>
              </w:rPr>
              <w:t>paspor</w:t>
            </w:r>
            <w:proofErr w:type="spellEnd"/>
            <w:r w:rsidRPr="00CD1D12">
              <w:rPr>
                <w:rFonts w:cs="Tahoma"/>
                <w:sz w:val="14"/>
                <w:szCs w:val="14"/>
              </w:rPr>
              <w:t xml:space="preserve"> </w:t>
            </w:r>
            <w:proofErr w:type="spellStart"/>
            <w:r w:rsidRPr="00CD1D12">
              <w:rPr>
                <w:rFonts w:cs="Tahoma"/>
                <w:sz w:val="14"/>
                <w:szCs w:val="14"/>
              </w:rPr>
              <w:t>akan</w:t>
            </w:r>
            <w:proofErr w:type="spellEnd"/>
            <w:r w:rsidRPr="00CD1D12">
              <w:rPr>
                <w:rFonts w:cs="Tahoma"/>
                <w:sz w:val="14"/>
                <w:szCs w:val="14"/>
              </w:rPr>
              <w:t xml:space="preserve"> </w:t>
            </w:r>
            <w:proofErr w:type="spellStart"/>
            <w:r w:rsidRPr="00CD1D12">
              <w:rPr>
                <w:rFonts w:cs="Tahoma"/>
                <w:sz w:val="14"/>
                <w:szCs w:val="14"/>
              </w:rPr>
              <w:t>diproses</w:t>
            </w:r>
            <w:proofErr w:type="spellEnd"/>
            <w:r w:rsidRPr="00CD1D12">
              <w:rPr>
                <w:rFonts w:cs="Tahoma"/>
                <w:sz w:val="14"/>
                <w:szCs w:val="14"/>
              </w:rPr>
              <w:t xml:space="preserve">. </w:t>
            </w:r>
            <w:proofErr w:type="spellStart"/>
            <w:r w:rsidRPr="00CD1D12">
              <w:rPr>
                <w:rFonts w:cs="Tahoma"/>
                <w:sz w:val="14"/>
                <w:szCs w:val="14"/>
              </w:rPr>
              <w:t>Jangan</w:t>
            </w:r>
            <w:proofErr w:type="spellEnd"/>
            <w:r w:rsidRPr="00CD1D12">
              <w:rPr>
                <w:rFonts w:cs="Tahoma"/>
                <w:sz w:val="14"/>
                <w:szCs w:val="14"/>
              </w:rPr>
              <w:t xml:space="preserve"> </w:t>
            </w:r>
            <w:proofErr w:type="spellStart"/>
            <w:r w:rsidRPr="00CD1D12">
              <w:rPr>
                <w:rFonts w:cs="Tahoma"/>
                <w:sz w:val="14"/>
                <w:szCs w:val="14"/>
              </w:rPr>
              <w:t>lupa</w:t>
            </w:r>
            <w:proofErr w:type="spellEnd"/>
            <w:r w:rsidRPr="00CD1D12">
              <w:rPr>
                <w:rFonts w:cs="Tahoma"/>
                <w:sz w:val="14"/>
                <w:szCs w:val="14"/>
              </w:rPr>
              <w:t xml:space="preserve"> </w:t>
            </w:r>
            <w:proofErr w:type="spellStart"/>
            <w:r w:rsidRPr="00CD1D12">
              <w:rPr>
                <w:rFonts w:cs="Tahoma"/>
                <w:sz w:val="14"/>
                <w:szCs w:val="14"/>
              </w:rPr>
              <w:t>menyalakan</w:t>
            </w:r>
            <w:proofErr w:type="spellEnd"/>
            <w:r w:rsidRPr="00CD1D12">
              <w:rPr>
                <w:rFonts w:cs="Tahoma"/>
                <w:sz w:val="14"/>
                <w:szCs w:val="14"/>
              </w:rPr>
              <w:t xml:space="preserve"> </w:t>
            </w:r>
            <w:proofErr w:type="spellStart"/>
            <w:r w:rsidRPr="00CD1D12">
              <w:rPr>
                <w:rFonts w:cs="Tahoma"/>
                <w:sz w:val="14"/>
                <w:szCs w:val="14"/>
              </w:rPr>
              <w:t>pengaturan</w:t>
            </w:r>
            <w:proofErr w:type="spellEnd"/>
            <w:r w:rsidRPr="00CD1D12">
              <w:rPr>
                <w:rFonts w:cs="Tahoma"/>
                <w:sz w:val="14"/>
                <w:szCs w:val="14"/>
              </w:rPr>
              <w:t xml:space="preserve"> </w:t>
            </w:r>
            <w:proofErr w:type="spellStart"/>
            <w:r w:rsidRPr="00CD1D12">
              <w:rPr>
                <w:rFonts w:cs="Tahoma"/>
                <w:sz w:val="14"/>
                <w:szCs w:val="14"/>
              </w:rPr>
              <w:t>lokasi</w:t>
            </w:r>
            <w:proofErr w:type="spellEnd"/>
            <w:r w:rsidRPr="00CD1D12">
              <w:rPr>
                <w:rFonts w:cs="Tahoma"/>
                <w:sz w:val="14"/>
                <w:szCs w:val="14"/>
              </w:rPr>
              <w:t xml:space="preserve"> pada smartphone. Ketika </w:t>
            </w:r>
            <w:proofErr w:type="spellStart"/>
            <w:r w:rsidRPr="00CD1D12">
              <w:rPr>
                <w:rFonts w:cs="Tahoma"/>
                <w:sz w:val="14"/>
                <w:szCs w:val="14"/>
              </w:rPr>
              <w:t>akan</w:t>
            </w:r>
            <w:proofErr w:type="spellEnd"/>
            <w:r w:rsidRPr="00CD1D12">
              <w:rPr>
                <w:rFonts w:cs="Tahoma"/>
                <w:sz w:val="14"/>
                <w:szCs w:val="14"/>
              </w:rPr>
              <w:t xml:space="preserve"> </w:t>
            </w:r>
            <w:proofErr w:type="spellStart"/>
            <w:r w:rsidRPr="00CD1D12">
              <w:rPr>
                <w:rFonts w:cs="Tahoma"/>
                <w:sz w:val="14"/>
                <w:szCs w:val="14"/>
              </w:rPr>
              <w:t>menentukan</w:t>
            </w:r>
            <w:proofErr w:type="spellEnd"/>
            <w:r w:rsidRPr="00CD1D12">
              <w:rPr>
                <w:rFonts w:cs="Tahoma"/>
                <w:sz w:val="14"/>
                <w:szCs w:val="14"/>
              </w:rPr>
              <w:t xml:space="preserve"> </w:t>
            </w:r>
            <w:proofErr w:type="spellStart"/>
            <w:r w:rsidRPr="00CD1D12">
              <w:rPr>
                <w:rFonts w:cs="Tahoma"/>
                <w:sz w:val="14"/>
                <w:szCs w:val="14"/>
              </w:rPr>
              <w:t>tanggal</w:t>
            </w:r>
            <w:proofErr w:type="spellEnd"/>
            <w:r w:rsidRPr="00CD1D12">
              <w:rPr>
                <w:rFonts w:cs="Tahoma"/>
                <w:sz w:val="14"/>
                <w:szCs w:val="14"/>
              </w:rPr>
              <w:t xml:space="preserve"> </w:t>
            </w:r>
            <w:proofErr w:type="spellStart"/>
            <w:r w:rsidRPr="00CD1D12">
              <w:rPr>
                <w:rFonts w:cs="Tahoma"/>
                <w:sz w:val="14"/>
                <w:szCs w:val="14"/>
              </w:rPr>
              <w:t>kedatangan</w:t>
            </w:r>
            <w:proofErr w:type="spellEnd"/>
            <w:r w:rsidRPr="00CD1D12">
              <w:rPr>
                <w:rFonts w:cs="Tahoma"/>
                <w:sz w:val="14"/>
                <w:szCs w:val="14"/>
              </w:rPr>
              <w:t xml:space="preserve">, </w:t>
            </w:r>
            <w:proofErr w:type="spellStart"/>
            <w:r w:rsidRPr="00CD1D12">
              <w:rPr>
                <w:rFonts w:cs="Tahoma"/>
                <w:sz w:val="14"/>
                <w:szCs w:val="14"/>
              </w:rPr>
              <w:t>perhatikan</w:t>
            </w:r>
            <w:proofErr w:type="spellEnd"/>
            <w:r w:rsidRPr="00CD1D12">
              <w:rPr>
                <w:rFonts w:cs="Tahoma"/>
                <w:sz w:val="14"/>
                <w:szCs w:val="14"/>
              </w:rPr>
              <w:t xml:space="preserve"> </w:t>
            </w:r>
            <w:proofErr w:type="spellStart"/>
            <w:r w:rsidRPr="00CD1D12">
              <w:rPr>
                <w:rFonts w:cs="Tahoma"/>
                <w:sz w:val="14"/>
                <w:szCs w:val="14"/>
              </w:rPr>
              <w:t>keterangan</w:t>
            </w:r>
            <w:proofErr w:type="spellEnd"/>
            <w:r w:rsidRPr="00CD1D12">
              <w:rPr>
                <w:rFonts w:cs="Tahoma"/>
                <w:sz w:val="14"/>
                <w:szCs w:val="14"/>
              </w:rPr>
              <w:t xml:space="preserve"> di </w:t>
            </w:r>
            <w:proofErr w:type="spellStart"/>
            <w:r w:rsidRPr="00CD1D12">
              <w:rPr>
                <w:rFonts w:cs="Tahoma"/>
                <w:sz w:val="14"/>
                <w:szCs w:val="14"/>
              </w:rPr>
              <w:t>bagian</w:t>
            </w:r>
            <w:proofErr w:type="spellEnd"/>
            <w:r w:rsidRPr="00CD1D12">
              <w:rPr>
                <w:rFonts w:cs="Tahoma"/>
                <w:sz w:val="14"/>
                <w:szCs w:val="14"/>
              </w:rPr>
              <w:t xml:space="preserve"> </w:t>
            </w:r>
            <w:proofErr w:type="spellStart"/>
            <w:r w:rsidRPr="00CD1D12">
              <w:rPr>
                <w:rFonts w:cs="Tahoma"/>
                <w:sz w:val="14"/>
                <w:szCs w:val="14"/>
              </w:rPr>
              <w:t>bawah</w:t>
            </w:r>
            <w:proofErr w:type="spellEnd"/>
            <w:r w:rsidRPr="00CD1D12">
              <w:rPr>
                <w:rFonts w:cs="Tahoma"/>
                <w:sz w:val="14"/>
                <w:szCs w:val="14"/>
              </w:rPr>
              <w:t xml:space="preserve"> </w:t>
            </w:r>
            <w:proofErr w:type="spellStart"/>
            <w:r w:rsidRPr="00CD1D12">
              <w:rPr>
                <w:rFonts w:cs="Tahoma"/>
                <w:sz w:val="14"/>
                <w:szCs w:val="14"/>
              </w:rPr>
              <w:t>kalender</w:t>
            </w:r>
            <w:proofErr w:type="spellEnd"/>
            <w:r w:rsidRPr="00CD1D12">
              <w:rPr>
                <w:rFonts w:cs="Tahoma"/>
                <w:sz w:val="14"/>
                <w:szCs w:val="14"/>
              </w:rPr>
              <w:t xml:space="preserve"> </w:t>
            </w:r>
            <w:proofErr w:type="spellStart"/>
            <w:r w:rsidRPr="00CD1D12">
              <w:rPr>
                <w:rFonts w:cs="Tahoma"/>
                <w:sz w:val="14"/>
                <w:szCs w:val="14"/>
              </w:rPr>
              <w:t>untuk</w:t>
            </w:r>
            <w:proofErr w:type="spellEnd"/>
            <w:r w:rsidRPr="00CD1D12">
              <w:rPr>
                <w:rFonts w:cs="Tahoma"/>
                <w:sz w:val="14"/>
                <w:szCs w:val="14"/>
              </w:rPr>
              <w:t xml:space="preserve"> </w:t>
            </w:r>
            <w:proofErr w:type="spellStart"/>
            <w:r w:rsidRPr="00CD1D12">
              <w:rPr>
                <w:rFonts w:cs="Tahoma"/>
                <w:sz w:val="14"/>
                <w:szCs w:val="14"/>
              </w:rPr>
              <w:t>mengetahui</w:t>
            </w:r>
            <w:proofErr w:type="spellEnd"/>
            <w:r w:rsidRPr="00CD1D12">
              <w:rPr>
                <w:rFonts w:cs="Tahoma"/>
                <w:sz w:val="14"/>
                <w:szCs w:val="14"/>
              </w:rPr>
              <w:t xml:space="preserve"> </w:t>
            </w:r>
            <w:proofErr w:type="spellStart"/>
            <w:r w:rsidRPr="00CD1D12">
              <w:rPr>
                <w:rFonts w:cs="Tahoma"/>
                <w:sz w:val="14"/>
                <w:szCs w:val="14"/>
              </w:rPr>
              <w:t>berapa</w:t>
            </w:r>
            <w:proofErr w:type="spellEnd"/>
            <w:r w:rsidRPr="00CD1D12">
              <w:rPr>
                <w:rFonts w:cs="Tahoma"/>
                <w:sz w:val="14"/>
                <w:szCs w:val="14"/>
              </w:rPr>
              <w:t xml:space="preserve"> </w:t>
            </w:r>
            <w:proofErr w:type="spellStart"/>
            <w:r w:rsidRPr="00CD1D12">
              <w:rPr>
                <w:rFonts w:cs="Tahoma"/>
                <w:sz w:val="14"/>
                <w:szCs w:val="14"/>
              </w:rPr>
              <w:t>banyak</w:t>
            </w:r>
            <w:proofErr w:type="spellEnd"/>
            <w:r w:rsidRPr="00CD1D12">
              <w:rPr>
                <w:rFonts w:cs="Tahoma"/>
                <w:sz w:val="14"/>
                <w:szCs w:val="14"/>
              </w:rPr>
              <w:t xml:space="preserve"> </w:t>
            </w:r>
            <w:proofErr w:type="spellStart"/>
            <w:r w:rsidRPr="00CD1D12">
              <w:rPr>
                <w:rFonts w:cs="Tahoma"/>
                <w:sz w:val="14"/>
                <w:szCs w:val="14"/>
              </w:rPr>
              <w:t>kuota</w:t>
            </w:r>
            <w:proofErr w:type="spellEnd"/>
            <w:r w:rsidRPr="00CD1D12">
              <w:rPr>
                <w:rFonts w:cs="Tahoma"/>
                <w:sz w:val="14"/>
                <w:szCs w:val="14"/>
              </w:rPr>
              <w:t xml:space="preserve"> yang </w:t>
            </w:r>
            <w:proofErr w:type="spellStart"/>
            <w:r w:rsidRPr="00CD1D12">
              <w:rPr>
                <w:rFonts w:cs="Tahoma"/>
                <w:sz w:val="14"/>
                <w:szCs w:val="14"/>
              </w:rPr>
              <w:t>tersedia</w:t>
            </w:r>
            <w:proofErr w:type="spellEnd"/>
            <w:r w:rsidRPr="00CD1D12">
              <w:rPr>
                <w:rFonts w:cs="Tahoma"/>
                <w:sz w:val="14"/>
                <w:szCs w:val="14"/>
              </w:rPr>
              <w:t xml:space="preserve"> pada </w:t>
            </w:r>
            <w:proofErr w:type="spellStart"/>
            <w:r w:rsidRPr="00CD1D12">
              <w:rPr>
                <w:rFonts w:cs="Tahoma"/>
                <w:sz w:val="14"/>
                <w:szCs w:val="14"/>
              </w:rPr>
              <w:t>tanggal</w:t>
            </w:r>
            <w:proofErr w:type="spellEnd"/>
            <w:r w:rsidRPr="00CD1D12">
              <w:rPr>
                <w:rFonts w:cs="Tahoma"/>
                <w:sz w:val="14"/>
                <w:szCs w:val="14"/>
              </w:rPr>
              <w:t xml:space="preserve"> </w:t>
            </w:r>
            <w:proofErr w:type="spellStart"/>
            <w:r w:rsidRPr="00CD1D12">
              <w:rPr>
                <w:rFonts w:cs="Tahoma"/>
                <w:sz w:val="14"/>
                <w:szCs w:val="14"/>
              </w:rPr>
              <w:t>tertentu</w:t>
            </w:r>
            <w:proofErr w:type="spellEnd"/>
            <w:r w:rsidRPr="00CD1D12">
              <w:rPr>
                <w:rFonts w:cs="Tahoma"/>
                <w:sz w:val="14"/>
                <w:szCs w:val="14"/>
              </w:rPr>
              <w:t>.</w:t>
            </w:r>
          </w:p>
        </w:tc>
      </w:tr>
      <w:tr w:rsidR="00D71BE1" w:rsidRPr="000C1AB2" w14:paraId="4599A6AA" w14:textId="77777777" w:rsidTr="00832F84">
        <w:trPr>
          <w:trHeight w:val="1024"/>
        </w:trPr>
        <w:tc>
          <w:tcPr>
            <w:tcW w:w="240" w:type="pct"/>
            <w:vAlign w:val="center"/>
          </w:tcPr>
          <w:p w14:paraId="1B728388" w14:textId="47168216" w:rsidR="00D71BE1" w:rsidRPr="000C1AB2" w:rsidRDefault="00C07F6B" w:rsidP="00832F84">
            <w:pPr>
              <w:tabs>
                <w:tab w:val="left" w:pos="8505"/>
              </w:tabs>
              <w:jc w:val="center"/>
              <w:rPr>
                <w:rFonts w:cs="Tahoma"/>
                <w:sz w:val="14"/>
                <w:szCs w:val="14"/>
              </w:rPr>
            </w:pPr>
            <w:r>
              <w:rPr>
                <w:rFonts w:cs="Tahoma"/>
                <w:sz w:val="14"/>
                <w:szCs w:val="14"/>
              </w:rPr>
              <w:lastRenderedPageBreak/>
              <w:t>5</w:t>
            </w:r>
          </w:p>
        </w:tc>
        <w:tc>
          <w:tcPr>
            <w:tcW w:w="783" w:type="pct"/>
            <w:vAlign w:val="center"/>
          </w:tcPr>
          <w:p w14:paraId="132CBED8" w14:textId="77777777" w:rsidR="00D71BE1" w:rsidRPr="000C1AB2" w:rsidRDefault="00D71BE1" w:rsidP="00832F84">
            <w:pPr>
              <w:tabs>
                <w:tab w:val="left" w:pos="8505"/>
              </w:tabs>
              <w:rPr>
                <w:rFonts w:cs="Tahoma"/>
                <w:sz w:val="14"/>
                <w:szCs w:val="14"/>
              </w:rPr>
            </w:pPr>
            <w:proofErr w:type="spellStart"/>
            <w:r w:rsidRPr="00ED1509">
              <w:rPr>
                <w:rFonts w:cs="Tahoma"/>
                <w:sz w:val="14"/>
                <w:szCs w:val="14"/>
              </w:rPr>
              <w:t>Tahap</w:t>
            </w:r>
            <w:proofErr w:type="spellEnd"/>
            <w:r w:rsidRPr="00ED1509">
              <w:rPr>
                <w:rFonts w:cs="Tahoma"/>
                <w:sz w:val="14"/>
                <w:szCs w:val="14"/>
              </w:rPr>
              <w:t xml:space="preserve"> </w:t>
            </w:r>
            <w:proofErr w:type="spellStart"/>
            <w:r w:rsidRPr="00ED1509">
              <w:rPr>
                <w:rFonts w:cs="Tahoma"/>
                <w:sz w:val="14"/>
                <w:szCs w:val="14"/>
              </w:rPr>
              <w:t>Pembayaran</w:t>
            </w:r>
            <w:proofErr w:type="spellEnd"/>
          </w:p>
        </w:tc>
        <w:tc>
          <w:tcPr>
            <w:tcW w:w="754" w:type="pct"/>
            <w:vAlign w:val="center"/>
          </w:tcPr>
          <w:p w14:paraId="36A20E0E" w14:textId="77777777" w:rsidR="00D71BE1" w:rsidRPr="000C1AB2" w:rsidRDefault="00D71BE1" w:rsidP="00832F84">
            <w:pPr>
              <w:tabs>
                <w:tab w:val="left" w:pos="8505"/>
              </w:tabs>
              <w:jc w:val="center"/>
              <w:rPr>
                <w:rFonts w:cs="Tahoma"/>
                <w:noProof/>
                <w:sz w:val="14"/>
                <w:szCs w:val="14"/>
              </w:rPr>
            </w:pPr>
            <w:r w:rsidRPr="000C1AB2">
              <w:rPr>
                <w:rFonts w:cs="Tahoma"/>
                <w:noProof/>
                <w:sz w:val="14"/>
                <w:szCs w:val="14"/>
              </w:rPr>
              <mc:AlternateContent>
                <mc:Choice Requires="wps">
                  <w:drawing>
                    <wp:anchor distT="0" distB="0" distL="114300" distR="114300" simplePos="0" relativeHeight="251718656" behindDoc="0" locked="0" layoutInCell="1" allowOverlap="1" wp14:anchorId="6B1D1D24" wp14:editId="56F3DBFF">
                      <wp:simplePos x="0" y="0"/>
                      <wp:positionH relativeFrom="margin">
                        <wp:posOffset>294640</wp:posOffset>
                      </wp:positionH>
                      <wp:positionV relativeFrom="margin">
                        <wp:posOffset>283845</wp:posOffset>
                      </wp:positionV>
                      <wp:extent cx="603250" cy="311150"/>
                      <wp:effectExtent l="0" t="0" r="25400" b="12700"/>
                      <wp:wrapNone/>
                      <wp:docPr id="7" name="Flowchart: Alternate Process 7"/>
                      <wp:cNvGraphicFramePr/>
                      <a:graphic xmlns:a="http://schemas.openxmlformats.org/drawingml/2006/main">
                        <a:graphicData uri="http://schemas.microsoft.com/office/word/2010/wordprocessingShape">
                          <wps:wsp>
                            <wps:cNvSpPr/>
                            <wps:spPr>
                              <a:xfrm>
                                <a:off x="0" y="0"/>
                                <a:ext cx="603250" cy="31115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11CADB07" w14:textId="77777777" w:rsidR="00D71BE1" w:rsidRPr="00DA626E" w:rsidRDefault="00D71BE1" w:rsidP="00D71BE1">
                                  <w:pPr>
                                    <w:jc w:val="center"/>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1D1D24" id="Flowchart: Alternate Process 7" o:spid="_x0000_s1030" type="#_x0000_t176" style="position:absolute;left:0;text-align:left;margin-left:23.2pt;margin-top:22.35pt;width:47.5pt;height:24.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" fillcolor="white [3201]" strokecolor="black [3200]" strokeweight="2pt">
                      <v:textbox>
                        <w:txbxContent>
                          <w:p w14:paraId="11CADB07" w14:textId="77777777" w:rsidR="00D71BE1" w:rsidRPr="00DA626E" w:rsidRDefault="00D71BE1" w:rsidP="00D71BE1">
                            <w:pPr>
                              <w:jc w:val="center"/>
                              <w:rPr>
                                <w:sz w:val="14"/>
                                <w:szCs w:val="14"/>
                              </w:rPr>
                            </w:pPr>
                          </w:p>
                        </w:txbxContent>
                      </v:textbox>
                      <w10:wrap anchorx="margin" anchory="margin"/>
                    </v:shape>
                  </w:pict>
                </mc:Fallback>
              </mc:AlternateContent>
            </w:r>
            <w:r>
              <w:rPr>
                <w:rFonts w:cs="Tahoma"/>
                <w:noProof/>
                <w:sz w:val="14"/>
                <w:szCs w:val="14"/>
              </w:rPr>
              <mc:AlternateContent>
                <mc:Choice Requires="wps">
                  <w:drawing>
                    <wp:anchor distT="0" distB="0" distL="114300" distR="114300" simplePos="0" relativeHeight="251719680" behindDoc="0" locked="0" layoutInCell="1" allowOverlap="1" wp14:anchorId="644BB175" wp14:editId="46E3BDF4">
                      <wp:simplePos x="0" y="0"/>
                      <wp:positionH relativeFrom="column">
                        <wp:posOffset>591541</wp:posOffset>
                      </wp:positionH>
                      <wp:positionV relativeFrom="paragraph">
                        <wp:posOffset>595097</wp:posOffset>
                      </wp:positionV>
                      <wp:extent cx="0" cy="317957"/>
                      <wp:effectExtent l="76200" t="0" r="76200" b="63500"/>
                      <wp:wrapNone/>
                      <wp:docPr id="27" name="Straight Arrow Connector 27"/>
                      <wp:cNvGraphicFramePr/>
                      <a:graphic xmlns:a="http://schemas.openxmlformats.org/drawingml/2006/main">
                        <a:graphicData uri="http://schemas.microsoft.com/office/word/2010/wordprocessingShape">
                          <wps:wsp>
                            <wps:cNvCnPr/>
                            <wps:spPr>
                              <a:xfrm>
                                <a:off x="0" y="0"/>
                                <a:ext cx="0" cy="3179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8C5EA5" id="Straight Arrow Connector 27" o:spid="_x0000_s1026" type="#_x0000_t32" style="position:absolute;margin-left:46.6pt;margin-top:46.85pt;width:0;height:25.0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" strokecolor="black [3040]">
                      <v:stroke endarrow="block"/>
                    </v:shape>
                  </w:pict>
                </mc:Fallback>
              </mc:AlternateContent>
            </w:r>
          </w:p>
        </w:tc>
        <w:tc>
          <w:tcPr>
            <w:tcW w:w="610" w:type="pct"/>
            <w:vAlign w:val="center"/>
          </w:tcPr>
          <w:p w14:paraId="020201A9" w14:textId="77777777" w:rsidR="00D71BE1" w:rsidRPr="000C1AB2" w:rsidRDefault="00D71BE1" w:rsidP="00832F84">
            <w:pPr>
              <w:tabs>
                <w:tab w:val="left" w:pos="8505"/>
              </w:tabs>
              <w:jc w:val="center"/>
              <w:rPr>
                <w:rFonts w:cs="Tahoma"/>
                <w:sz w:val="14"/>
                <w:szCs w:val="14"/>
              </w:rPr>
            </w:pPr>
          </w:p>
        </w:tc>
        <w:tc>
          <w:tcPr>
            <w:tcW w:w="406" w:type="pct"/>
            <w:vAlign w:val="center"/>
          </w:tcPr>
          <w:p w14:paraId="22066A51" w14:textId="77777777" w:rsidR="00D71BE1" w:rsidRPr="000C1AB2" w:rsidRDefault="00D71BE1" w:rsidP="00832F84">
            <w:pPr>
              <w:tabs>
                <w:tab w:val="left" w:pos="8505"/>
              </w:tabs>
              <w:jc w:val="center"/>
              <w:rPr>
                <w:rFonts w:cs="Tahoma"/>
                <w:sz w:val="14"/>
                <w:szCs w:val="14"/>
              </w:rPr>
            </w:pPr>
            <w:r>
              <w:rPr>
                <w:rFonts w:cs="Tahoma"/>
                <w:sz w:val="14"/>
                <w:szCs w:val="14"/>
              </w:rPr>
              <w:t xml:space="preserve">Smartphone </w:t>
            </w:r>
            <w:proofErr w:type="spellStart"/>
            <w:r>
              <w:rPr>
                <w:rFonts w:cs="Tahoma"/>
                <w:sz w:val="14"/>
                <w:szCs w:val="14"/>
              </w:rPr>
              <w:t>berbasis</w:t>
            </w:r>
            <w:proofErr w:type="spellEnd"/>
            <w:r>
              <w:rPr>
                <w:rFonts w:cs="Tahoma"/>
                <w:sz w:val="14"/>
                <w:szCs w:val="14"/>
              </w:rPr>
              <w:t xml:space="preserve"> Android</w:t>
            </w:r>
          </w:p>
        </w:tc>
        <w:tc>
          <w:tcPr>
            <w:tcW w:w="357" w:type="pct"/>
            <w:vAlign w:val="center"/>
          </w:tcPr>
          <w:p w14:paraId="6B296890" w14:textId="77777777" w:rsidR="00D71BE1" w:rsidRPr="000C1AB2" w:rsidRDefault="00D71BE1" w:rsidP="00832F84">
            <w:pPr>
              <w:tabs>
                <w:tab w:val="left" w:pos="8505"/>
              </w:tabs>
              <w:jc w:val="center"/>
              <w:rPr>
                <w:rFonts w:cs="Tahoma"/>
                <w:sz w:val="14"/>
                <w:szCs w:val="14"/>
              </w:rPr>
            </w:pPr>
            <w:r>
              <w:rPr>
                <w:rFonts w:cs="Tahoma"/>
                <w:sz w:val="14"/>
                <w:szCs w:val="14"/>
              </w:rPr>
              <w:t>3 Menit</w:t>
            </w:r>
          </w:p>
        </w:tc>
        <w:tc>
          <w:tcPr>
            <w:tcW w:w="357" w:type="pct"/>
            <w:vAlign w:val="center"/>
          </w:tcPr>
          <w:p w14:paraId="2E9D4391" w14:textId="77777777" w:rsidR="00D71BE1" w:rsidRPr="000C1AB2" w:rsidRDefault="00D71BE1" w:rsidP="00832F84">
            <w:pPr>
              <w:tabs>
                <w:tab w:val="left" w:pos="8505"/>
              </w:tabs>
              <w:jc w:val="center"/>
              <w:rPr>
                <w:rFonts w:cs="Tahoma"/>
                <w:sz w:val="14"/>
                <w:szCs w:val="14"/>
              </w:rPr>
            </w:pPr>
            <w:r>
              <w:rPr>
                <w:rFonts w:cs="Tahoma"/>
                <w:sz w:val="14"/>
                <w:szCs w:val="14"/>
              </w:rPr>
              <w:t xml:space="preserve">Bukti </w:t>
            </w:r>
            <w:proofErr w:type="spellStart"/>
            <w:r>
              <w:rPr>
                <w:rFonts w:cs="Tahoma"/>
                <w:sz w:val="14"/>
                <w:szCs w:val="14"/>
              </w:rPr>
              <w:t>pembayaran</w:t>
            </w:r>
            <w:proofErr w:type="spellEnd"/>
          </w:p>
        </w:tc>
        <w:tc>
          <w:tcPr>
            <w:tcW w:w="1495" w:type="pct"/>
            <w:vAlign w:val="center"/>
          </w:tcPr>
          <w:p w14:paraId="6235D0D7" w14:textId="77777777" w:rsidR="00D71BE1" w:rsidRPr="000C1AB2" w:rsidRDefault="00D71BE1" w:rsidP="00832F84">
            <w:pPr>
              <w:tabs>
                <w:tab w:val="left" w:pos="8505"/>
              </w:tabs>
              <w:rPr>
                <w:rFonts w:cs="Tahoma"/>
                <w:sz w:val="14"/>
                <w:szCs w:val="14"/>
              </w:rPr>
            </w:pPr>
            <w:r w:rsidRPr="004E625E">
              <w:rPr>
                <w:rFonts w:cs="Tahoma"/>
                <w:sz w:val="14"/>
                <w:szCs w:val="14"/>
              </w:rPr>
              <w:t xml:space="preserve">Usai </w:t>
            </w:r>
            <w:proofErr w:type="spellStart"/>
            <w:r w:rsidRPr="004E625E">
              <w:rPr>
                <w:rFonts w:cs="Tahoma"/>
                <w:sz w:val="14"/>
                <w:szCs w:val="14"/>
              </w:rPr>
              <w:t>seluruh</w:t>
            </w:r>
            <w:proofErr w:type="spellEnd"/>
            <w:r w:rsidRPr="004E625E">
              <w:rPr>
                <w:rFonts w:cs="Tahoma"/>
                <w:sz w:val="14"/>
                <w:szCs w:val="14"/>
              </w:rPr>
              <w:t xml:space="preserve"> proses </w:t>
            </w:r>
            <w:proofErr w:type="spellStart"/>
            <w:r w:rsidRPr="004E625E">
              <w:rPr>
                <w:rFonts w:cs="Tahoma"/>
                <w:sz w:val="14"/>
                <w:szCs w:val="14"/>
              </w:rPr>
              <w:t>pengisian</w:t>
            </w:r>
            <w:proofErr w:type="spellEnd"/>
            <w:r w:rsidRPr="004E625E">
              <w:rPr>
                <w:rFonts w:cs="Tahoma"/>
                <w:sz w:val="14"/>
                <w:szCs w:val="14"/>
              </w:rPr>
              <w:t xml:space="preserve"> data dan </w:t>
            </w:r>
            <w:proofErr w:type="spellStart"/>
            <w:r w:rsidRPr="004E625E">
              <w:rPr>
                <w:rFonts w:cs="Tahoma"/>
                <w:sz w:val="14"/>
                <w:szCs w:val="14"/>
              </w:rPr>
              <w:t>pengunggahan</w:t>
            </w:r>
            <w:proofErr w:type="spellEnd"/>
            <w:r w:rsidRPr="004E625E">
              <w:rPr>
                <w:rFonts w:cs="Tahoma"/>
                <w:sz w:val="14"/>
                <w:szCs w:val="14"/>
              </w:rPr>
              <w:t xml:space="preserve"> </w:t>
            </w:r>
            <w:proofErr w:type="spellStart"/>
            <w:r w:rsidRPr="004E625E">
              <w:rPr>
                <w:rFonts w:cs="Tahoma"/>
                <w:sz w:val="14"/>
                <w:szCs w:val="14"/>
              </w:rPr>
              <w:t>berkas</w:t>
            </w:r>
            <w:proofErr w:type="spellEnd"/>
            <w:r w:rsidRPr="004E625E">
              <w:rPr>
                <w:rFonts w:cs="Tahoma"/>
                <w:sz w:val="14"/>
                <w:szCs w:val="14"/>
              </w:rPr>
              <w:t xml:space="preserve">, </w:t>
            </w:r>
            <w:proofErr w:type="spellStart"/>
            <w:r w:rsidRPr="004E625E">
              <w:rPr>
                <w:rFonts w:cs="Tahoma"/>
                <w:sz w:val="14"/>
                <w:szCs w:val="14"/>
              </w:rPr>
              <w:t>informasi</w:t>
            </w:r>
            <w:proofErr w:type="spellEnd"/>
            <w:r w:rsidRPr="004E625E">
              <w:rPr>
                <w:rFonts w:cs="Tahoma"/>
                <w:sz w:val="14"/>
                <w:szCs w:val="14"/>
              </w:rPr>
              <w:t xml:space="preserve"> </w:t>
            </w:r>
            <w:proofErr w:type="spellStart"/>
            <w:r w:rsidRPr="004E625E">
              <w:rPr>
                <w:rFonts w:cs="Tahoma"/>
                <w:sz w:val="14"/>
                <w:szCs w:val="14"/>
              </w:rPr>
              <w:t>permohonan</w:t>
            </w:r>
            <w:proofErr w:type="spellEnd"/>
            <w:r w:rsidRPr="004E625E">
              <w:rPr>
                <w:rFonts w:cs="Tahoma"/>
                <w:sz w:val="14"/>
                <w:szCs w:val="14"/>
              </w:rPr>
              <w:t xml:space="preserve"> </w:t>
            </w:r>
            <w:proofErr w:type="spellStart"/>
            <w:r w:rsidRPr="004E625E">
              <w:rPr>
                <w:rFonts w:cs="Tahoma"/>
                <w:sz w:val="14"/>
                <w:szCs w:val="14"/>
              </w:rPr>
              <w:t>paspor</w:t>
            </w:r>
            <w:proofErr w:type="spellEnd"/>
            <w:r w:rsidRPr="004E625E">
              <w:rPr>
                <w:rFonts w:cs="Tahoma"/>
                <w:sz w:val="14"/>
                <w:szCs w:val="14"/>
              </w:rPr>
              <w:t xml:space="preserve"> </w:t>
            </w:r>
            <w:proofErr w:type="spellStart"/>
            <w:r w:rsidRPr="004E625E">
              <w:rPr>
                <w:rFonts w:cs="Tahoma"/>
                <w:sz w:val="14"/>
                <w:szCs w:val="14"/>
              </w:rPr>
              <w:t>akan</w:t>
            </w:r>
            <w:proofErr w:type="spellEnd"/>
            <w:r w:rsidRPr="004E625E">
              <w:rPr>
                <w:rFonts w:cs="Tahoma"/>
                <w:sz w:val="14"/>
                <w:szCs w:val="14"/>
              </w:rPr>
              <w:t xml:space="preserve"> </w:t>
            </w:r>
            <w:proofErr w:type="spellStart"/>
            <w:r w:rsidRPr="004E625E">
              <w:rPr>
                <w:rFonts w:cs="Tahoma"/>
                <w:sz w:val="14"/>
                <w:szCs w:val="14"/>
              </w:rPr>
              <w:t>muncul</w:t>
            </w:r>
            <w:proofErr w:type="spellEnd"/>
            <w:r w:rsidRPr="004E625E">
              <w:rPr>
                <w:rFonts w:cs="Tahoma"/>
                <w:sz w:val="14"/>
                <w:szCs w:val="14"/>
              </w:rPr>
              <w:t xml:space="preserve"> di </w:t>
            </w:r>
            <w:proofErr w:type="spellStart"/>
            <w:r w:rsidRPr="004E625E">
              <w:rPr>
                <w:rFonts w:cs="Tahoma"/>
                <w:sz w:val="14"/>
                <w:szCs w:val="14"/>
              </w:rPr>
              <w:t>beranda</w:t>
            </w:r>
            <w:proofErr w:type="spellEnd"/>
            <w:r w:rsidRPr="004E625E">
              <w:rPr>
                <w:rFonts w:cs="Tahoma"/>
                <w:sz w:val="14"/>
                <w:szCs w:val="14"/>
              </w:rPr>
              <w:t xml:space="preserve"> dan </w:t>
            </w:r>
            <w:proofErr w:type="spellStart"/>
            <w:r w:rsidRPr="004E625E">
              <w:rPr>
                <w:rFonts w:cs="Tahoma"/>
                <w:sz w:val="14"/>
                <w:szCs w:val="14"/>
              </w:rPr>
              <w:t>dapat</w:t>
            </w:r>
            <w:proofErr w:type="spellEnd"/>
            <w:r w:rsidRPr="004E625E">
              <w:rPr>
                <w:rFonts w:cs="Tahoma"/>
                <w:sz w:val="14"/>
                <w:szCs w:val="14"/>
              </w:rPr>
              <w:t xml:space="preserve"> </w:t>
            </w:r>
            <w:proofErr w:type="spellStart"/>
            <w:r w:rsidRPr="004E625E">
              <w:rPr>
                <w:rFonts w:cs="Tahoma"/>
                <w:sz w:val="14"/>
                <w:szCs w:val="14"/>
              </w:rPr>
              <w:t>diklik</w:t>
            </w:r>
            <w:proofErr w:type="spellEnd"/>
            <w:r w:rsidRPr="004E625E">
              <w:rPr>
                <w:rFonts w:cs="Tahoma"/>
                <w:sz w:val="14"/>
                <w:szCs w:val="14"/>
              </w:rPr>
              <w:t xml:space="preserve"> </w:t>
            </w:r>
            <w:proofErr w:type="spellStart"/>
            <w:r w:rsidRPr="004E625E">
              <w:rPr>
                <w:rFonts w:cs="Tahoma"/>
                <w:sz w:val="14"/>
                <w:szCs w:val="14"/>
              </w:rPr>
              <w:t>untuk</w:t>
            </w:r>
            <w:proofErr w:type="spellEnd"/>
            <w:r w:rsidRPr="004E625E">
              <w:rPr>
                <w:rFonts w:cs="Tahoma"/>
                <w:sz w:val="14"/>
                <w:szCs w:val="14"/>
              </w:rPr>
              <w:t xml:space="preserve"> </w:t>
            </w:r>
            <w:proofErr w:type="spellStart"/>
            <w:r w:rsidRPr="004E625E">
              <w:rPr>
                <w:rFonts w:cs="Tahoma"/>
                <w:sz w:val="14"/>
                <w:szCs w:val="14"/>
              </w:rPr>
              <w:t>mendapatkan</w:t>
            </w:r>
            <w:proofErr w:type="spellEnd"/>
            <w:r w:rsidRPr="004E625E">
              <w:rPr>
                <w:rFonts w:cs="Tahoma"/>
                <w:sz w:val="14"/>
                <w:szCs w:val="14"/>
              </w:rPr>
              <w:t xml:space="preserve"> </w:t>
            </w:r>
            <w:proofErr w:type="spellStart"/>
            <w:r w:rsidRPr="004E625E">
              <w:rPr>
                <w:rFonts w:cs="Tahoma"/>
                <w:sz w:val="14"/>
                <w:szCs w:val="14"/>
              </w:rPr>
              <w:t>tagihan</w:t>
            </w:r>
            <w:proofErr w:type="spellEnd"/>
            <w:r w:rsidRPr="004E625E">
              <w:rPr>
                <w:rFonts w:cs="Tahoma"/>
                <w:sz w:val="14"/>
                <w:szCs w:val="14"/>
              </w:rPr>
              <w:t xml:space="preserve"> </w:t>
            </w:r>
            <w:proofErr w:type="spellStart"/>
            <w:r w:rsidRPr="004E625E">
              <w:rPr>
                <w:rFonts w:cs="Tahoma"/>
                <w:sz w:val="14"/>
                <w:szCs w:val="14"/>
              </w:rPr>
              <w:t>dalam</w:t>
            </w:r>
            <w:proofErr w:type="spellEnd"/>
            <w:r w:rsidRPr="004E625E">
              <w:rPr>
                <w:rFonts w:cs="Tahoma"/>
                <w:sz w:val="14"/>
                <w:szCs w:val="14"/>
              </w:rPr>
              <w:t xml:space="preserve"> format file PDF. </w:t>
            </w:r>
            <w:proofErr w:type="spellStart"/>
            <w:r w:rsidRPr="004E625E">
              <w:rPr>
                <w:rFonts w:cs="Tahoma"/>
                <w:sz w:val="14"/>
                <w:szCs w:val="14"/>
              </w:rPr>
              <w:t>Pembayaran</w:t>
            </w:r>
            <w:proofErr w:type="spellEnd"/>
            <w:r w:rsidRPr="004E625E">
              <w:rPr>
                <w:rFonts w:cs="Tahoma"/>
                <w:sz w:val="14"/>
                <w:szCs w:val="14"/>
              </w:rPr>
              <w:t xml:space="preserve"> </w:t>
            </w:r>
            <w:proofErr w:type="spellStart"/>
            <w:r w:rsidRPr="004E625E">
              <w:rPr>
                <w:rFonts w:cs="Tahoma"/>
                <w:sz w:val="14"/>
                <w:szCs w:val="14"/>
              </w:rPr>
              <w:t>harus</w:t>
            </w:r>
            <w:proofErr w:type="spellEnd"/>
            <w:r w:rsidRPr="004E625E">
              <w:rPr>
                <w:rFonts w:cs="Tahoma"/>
                <w:sz w:val="14"/>
                <w:szCs w:val="14"/>
              </w:rPr>
              <w:t xml:space="preserve"> </w:t>
            </w:r>
            <w:proofErr w:type="spellStart"/>
            <w:r w:rsidRPr="004E625E">
              <w:rPr>
                <w:rFonts w:cs="Tahoma"/>
                <w:sz w:val="14"/>
                <w:szCs w:val="14"/>
              </w:rPr>
              <w:t>dilakukan</w:t>
            </w:r>
            <w:proofErr w:type="spellEnd"/>
            <w:r w:rsidRPr="004E625E">
              <w:rPr>
                <w:rFonts w:cs="Tahoma"/>
                <w:sz w:val="14"/>
                <w:szCs w:val="14"/>
              </w:rPr>
              <w:t xml:space="preserve"> </w:t>
            </w:r>
            <w:proofErr w:type="spellStart"/>
            <w:r w:rsidRPr="004E625E">
              <w:rPr>
                <w:rFonts w:cs="Tahoma"/>
                <w:sz w:val="14"/>
                <w:szCs w:val="14"/>
              </w:rPr>
              <w:t>segera</w:t>
            </w:r>
            <w:proofErr w:type="spellEnd"/>
            <w:r w:rsidRPr="004E625E">
              <w:rPr>
                <w:rFonts w:cs="Tahoma"/>
                <w:sz w:val="14"/>
                <w:szCs w:val="14"/>
              </w:rPr>
              <w:t xml:space="preserve"> </w:t>
            </w:r>
            <w:proofErr w:type="spellStart"/>
            <w:r w:rsidRPr="004E625E">
              <w:rPr>
                <w:rFonts w:cs="Tahoma"/>
                <w:sz w:val="14"/>
                <w:szCs w:val="14"/>
              </w:rPr>
              <w:t>setelah</w:t>
            </w:r>
            <w:proofErr w:type="spellEnd"/>
            <w:r w:rsidRPr="004E625E">
              <w:rPr>
                <w:rFonts w:cs="Tahoma"/>
                <w:sz w:val="14"/>
                <w:szCs w:val="14"/>
              </w:rPr>
              <w:t xml:space="preserve"> submit data </w:t>
            </w:r>
            <w:proofErr w:type="spellStart"/>
            <w:r w:rsidRPr="004E625E">
              <w:rPr>
                <w:rFonts w:cs="Tahoma"/>
                <w:sz w:val="14"/>
                <w:szCs w:val="14"/>
              </w:rPr>
              <w:t>permohonan</w:t>
            </w:r>
            <w:proofErr w:type="spellEnd"/>
            <w:r w:rsidRPr="004E625E">
              <w:rPr>
                <w:rFonts w:cs="Tahoma"/>
                <w:sz w:val="14"/>
                <w:szCs w:val="14"/>
              </w:rPr>
              <w:t xml:space="preserve"> </w:t>
            </w:r>
            <w:proofErr w:type="spellStart"/>
            <w:r w:rsidRPr="004E625E">
              <w:rPr>
                <w:rFonts w:cs="Tahoma"/>
                <w:sz w:val="14"/>
                <w:szCs w:val="14"/>
              </w:rPr>
              <w:t>paspor</w:t>
            </w:r>
            <w:proofErr w:type="spellEnd"/>
            <w:r w:rsidRPr="004E625E">
              <w:rPr>
                <w:rFonts w:cs="Tahoma"/>
                <w:sz w:val="14"/>
                <w:szCs w:val="14"/>
              </w:rPr>
              <w:t xml:space="preserve"> </w:t>
            </w:r>
            <w:proofErr w:type="spellStart"/>
            <w:r w:rsidRPr="004E625E">
              <w:rPr>
                <w:rFonts w:cs="Tahoma"/>
                <w:sz w:val="14"/>
                <w:szCs w:val="14"/>
              </w:rPr>
              <w:t>melalui</w:t>
            </w:r>
            <w:proofErr w:type="spellEnd"/>
            <w:r w:rsidRPr="004E625E">
              <w:rPr>
                <w:rFonts w:cs="Tahoma"/>
                <w:sz w:val="14"/>
                <w:szCs w:val="14"/>
              </w:rPr>
              <w:t xml:space="preserve"> </w:t>
            </w:r>
            <w:proofErr w:type="spellStart"/>
            <w:r w:rsidRPr="004E625E">
              <w:rPr>
                <w:rFonts w:cs="Tahoma"/>
                <w:sz w:val="14"/>
                <w:szCs w:val="14"/>
              </w:rPr>
              <w:t>kanal-kanal</w:t>
            </w:r>
            <w:proofErr w:type="spellEnd"/>
            <w:r w:rsidRPr="004E625E">
              <w:rPr>
                <w:rFonts w:cs="Tahoma"/>
                <w:sz w:val="14"/>
                <w:szCs w:val="14"/>
              </w:rPr>
              <w:t xml:space="preserve"> yang </w:t>
            </w:r>
            <w:proofErr w:type="spellStart"/>
            <w:r w:rsidRPr="004E625E">
              <w:rPr>
                <w:rFonts w:cs="Tahoma"/>
                <w:sz w:val="14"/>
                <w:szCs w:val="14"/>
              </w:rPr>
              <w:t>tersedia</w:t>
            </w:r>
            <w:proofErr w:type="spellEnd"/>
            <w:r w:rsidRPr="004E625E">
              <w:rPr>
                <w:rFonts w:cs="Tahoma"/>
                <w:sz w:val="14"/>
                <w:szCs w:val="14"/>
              </w:rPr>
              <w:t xml:space="preserve">: teller bank, ATM, Kantor Pos, </w:t>
            </w:r>
            <w:proofErr w:type="spellStart"/>
            <w:r w:rsidRPr="004E625E">
              <w:rPr>
                <w:rFonts w:cs="Tahoma"/>
                <w:sz w:val="14"/>
                <w:szCs w:val="14"/>
              </w:rPr>
              <w:t>Indomaret</w:t>
            </w:r>
            <w:proofErr w:type="spellEnd"/>
            <w:r w:rsidRPr="004E625E">
              <w:rPr>
                <w:rFonts w:cs="Tahoma"/>
                <w:sz w:val="14"/>
                <w:szCs w:val="14"/>
              </w:rPr>
              <w:t xml:space="preserve"> </w:t>
            </w:r>
            <w:proofErr w:type="spellStart"/>
            <w:r w:rsidRPr="004E625E">
              <w:rPr>
                <w:rFonts w:cs="Tahoma"/>
                <w:sz w:val="14"/>
                <w:szCs w:val="14"/>
              </w:rPr>
              <w:t>serta</w:t>
            </w:r>
            <w:proofErr w:type="spellEnd"/>
            <w:r w:rsidRPr="004E625E">
              <w:rPr>
                <w:rFonts w:cs="Tahoma"/>
                <w:sz w:val="14"/>
                <w:szCs w:val="14"/>
              </w:rPr>
              <w:t xml:space="preserve"> marketplace (Tokopedia dan </w:t>
            </w:r>
            <w:proofErr w:type="spellStart"/>
            <w:r w:rsidRPr="004E625E">
              <w:rPr>
                <w:rFonts w:cs="Tahoma"/>
                <w:sz w:val="14"/>
                <w:szCs w:val="14"/>
              </w:rPr>
              <w:t>Bukalapak</w:t>
            </w:r>
            <w:proofErr w:type="spellEnd"/>
            <w:r w:rsidRPr="004E625E">
              <w:rPr>
                <w:rFonts w:cs="Tahoma"/>
                <w:sz w:val="14"/>
                <w:szCs w:val="14"/>
              </w:rPr>
              <w:t>).</w:t>
            </w:r>
          </w:p>
        </w:tc>
      </w:tr>
      <w:tr w:rsidR="00D71BE1" w:rsidRPr="000C1AB2" w14:paraId="024769CB" w14:textId="77777777" w:rsidTr="00832F84">
        <w:trPr>
          <w:trHeight w:val="910"/>
        </w:trPr>
        <w:tc>
          <w:tcPr>
            <w:tcW w:w="240" w:type="pct"/>
            <w:vAlign w:val="center"/>
          </w:tcPr>
          <w:p w14:paraId="329BAA71" w14:textId="403FD64C" w:rsidR="00D71BE1" w:rsidRPr="000C1AB2" w:rsidRDefault="00C07F6B" w:rsidP="00832F84">
            <w:pPr>
              <w:tabs>
                <w:tab w:val="left" w:pos="8505"/>
              </w:tabs>
              <w:jc w:val="center"/>
              <w:rPr>
                <w:rFonts w:cs="Tahoma"/>
                <w:sz w:val="14"/>
                <w:szCs w:val="14"/>
              </w:rPr>
            </w:pPr>
            <w:r>
              <w:rPr>
                <w:rFonts w:cs="Tahoma"/>
                <w:sz w:val="14"/>
                <w:szCs w:val="14"/>
              </w:rPr>
              <w:t>6</w:t>
            </w:r>
          </w:p>
        </w:tc>
        <w:tc>
          <w:tcPr>
            <w:tcW w:w="783" w:type="pct"/>
            <w:vAlign w:val="center"/>
          </w:tcPr>
          <w:p w14:paraId="18E66CFF" w14:textId="77777777" w:rsidR="00D71BE1" w:rsidRPr="000C1AB2" w:rsidRDefault="00D71BE1" w:rsidP="00832F84">
            <w:pPr>
              <w:tabs>
                <w:tab w:val="left" w:pos="8505"/>
              </w:tabs>
              <w:rPr>
                <w:rFonts w:cs="Tahoma"/>
                <w:sz w:val="14"/>
                <w:szCs w:val="14"/>
              </w:rPr>
            </w:pPr>
            <w:proofErr w:type="spellStart"/>
            <w:r w:rsidRPr="00ED1509">
              <w:rPr>
                <w:rFonts w:cs="Tahoma"/>
                <w:sz w:val="14"/>
                <w:szCs w:val="14"/>
              </w:rPr>
              <w:t>Perubahan</w:t>
            </w:r>
            <w:proofErr w:type="spellEnd"/>
            <w:r w:rsidRPr="00ED1509">
              <w:rPr>
                <w:rFonts w:cs="Tahoma"/>
                <w:sz w:val="14"/>
                <w:szCs w:val="14"/>
              </w:rPr>
              <w:t xml:space="preserve"> Jadwal (</w:t>
            </w:r>
            <w:proofErr w:type="spellStart"/>
            <w:r w:rsidRPr="00ED1509">
              <w:rPr>
                <w:rFonts w:cs="Tahoma"/>
                <w:sz w:val="14"/>
                <w:szCs w:val="14"/>
              </w:rPr>
              <w:t>Opsional</w:t>
            </w:r>
            <w:proofErr w:type="spellEnd"/>
            <w:r w:rsidRPr="00ED1509">
              <w:rPr>
                <w:rFonts w:cs="Tahoma"/>
                <w:sz w:val="14"/>
                <w:szCs w:val="14"/>
              </w:rPr>
              <w:t>)</w:t>
            </w:r>
          </w:p>
        </w:tc>
        <w:tc>
          <w:tcPr>
            <w:tcW w:w="754" w:type="pct"/>
            <w:vAlign w:val="center"/>
          </w:tcPr>
          <w:p w14:paraId="5AF0321A" w14:textId="77777777" w:rsidR="00D71BE1" w:rsidRPr="000C1AB2" w:rsidRDefault="00D71BE1" w:rsidP="00832F84">
            <w:pPr>
              <w:tabs>
                <w:tab w:val="left" w:pos="8505"/>
              </w:tabs>
              <w:jc w:val="center"/>
              <w:rPr>
                <w:rFonts w:cs="Tahoma"/>
                <w:noProof/>
                <w:sz w:val="14"/>
                <w:szCs w:val="14"/>
              </w:rPr>
            </w:pPr>
            <w:r>
              <w:rPr>
                <w:rFonts w:cs="Tahoma"/>
                <w:noProof/>
                <w:sz w:val="14"/>
                <w:szCs w:val="14"/>
              </w:rPr>
              <mc:AlternateContent>
                <mc:Choice Requires="wps">
                  <w:drawing>
                    <wp:anchor distT="0" distB="0" distL="114300" distR="114300" simplePos="0" relativeHeight="251721728" behindDoc="0" locked="0" layoutInCell="1" allowOverlap="1" wp14:anchorId="29FB1B6C" wp14:editId="2157D9A6">
                      <wp:simplePos x="0" y="0"/>
                      <wp:positionH relativeFrom="column">
                        <wp:posOffset>600075</wp:posOffset>
                      </wp:positionH>
                      <wp:positionV relativeFrom="paragraph">
                        <wp:posOffset>515620</wp:posOffset>
                      </wp:positionV>
                      <wp:extent cx="899160" cy="342900"/>
                      <wp:effectExtent l="0" t="0" r="34290" b="95250"/>
                      <wp:wrapNone/>
                      <wp:docPr id="21" name="Connector: Elbow 21"/>
                      <wp:cNvGraphicFramePr/>
                      <a:graphic xmlns:a="http://schemas.openxmlformats.org/drawingml/2006/main">
                        <a:graphicData uri="http://schemas.microsoft.com/office/word/2010/wordprocessingShape">
                          <wps:wsp>
                            <wps:cNvCnPr/>
                            <wps:spPr>
                              <a:xfrm>
                                <a:off x="0" y="0"/>
                                <a:ext cx="899160" cy="342900"/>
                              </a:xfrm>
                              <a:prstGeom prst="bentConnector3">
                                <a:avLst>
                                  <a:gd name="adj1" fmla="val 37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2763A3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1" o:spid="_x0000_s1026" type="#_x0000_t34" style="position:absolute;margin-left:47.25pt;margin-top:40.6pt;width:70.8pt;height:27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" adj="80" strokecolor="black [3040]">
                      <v:stroke endarrow="block"/>
                    </v:shape>
                  </w:pict>
                </mc:Fallback>
              </mc:AlternateContent>
            </w:r>
            <w:r w:rsidRPr="000C1AB2">
              <w:rPr>
                <w:rFonts w:cs="Tahoma"/>
                <w:noProof/>
                <w:sz w:val="14"/>
                <w:szCs w:val="14"/>
              </w:rPr>
              <mc:AlternateContent>
                <mc:Choice Requires="wps">
                  <w:drawing>
                    <wp:anchor distT="0" distB="0" distL="114300" distR="114300" simplePos="0" relativeHeight="251720704" behindDoc="0" locked="0" layoutInCell="1" allowOverlap="1" wp14:anchorId="42457FDC" wp14:editId="7F46EA7E">
                      <wp:simplePos x="0" y="0"/>
                      <wp:positionH relativeFrom="margin">
                        <wp:align>center</wp:align>
                      </wp:positionH>
                      <wp:positionV relativeFrom="margin">
                        <wp:posOffset>153035</wp:posOffset>
                      </wp:positionV>
                      <wp:extent cx="603250" cy="311150"/>
                      <wp:effectExtent l="0" t="0" r="25400" b="12700"/>
                      <wp:wrapNone/>
                      <wp:docPr id="8" name="Flowchart: Alternate Process 8"/>
                      <wp:cNvGraphicFramePr/>
                      <a:graphic xmlns:a="http://schemas.openxmlformats.org/drawingml/2006/main">
                        <a:graphicData uri="http://schemas.microsoft.com/office/word/2010/wordprocessingShape">
                          <wps:wsp>
                            <wps:cNvSpPr/>
                            <wps:spPr>
                              <a:xfrm>
                                <a:off x="0" y="0"/>
                                <a:ext cx="603250" cy="31115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19E8EB58" w14:textId="77777777" w:rsidR="00D71BE1" w:rsidRPr="00DA626E" w:rsidRDefault="00D71BE1" w:rsidP="00D71BE1">
                                  <w:pPr>
                                    <w:jc w:val="center"/>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457FDC" id="Flowchart: Alternate Process 8" o:spid="_x0000_s1031" type="#_x0000_t176" style="position:absolute;left:0;text-align:left;margin-left:0;margin-top:12.05pt;width:47.5pt;height:24.5pt;z-index:25172070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" fillcolor="white [3201]" strokecolor="black [3200]" strokeweight="2pt">
                      <v:textbox>
                        <w:txbxContent>
                          <w:p w14:paraId="19E8EB58" w14:textId="77777777" w:rsidR="00D71BE1" w:rsidRPr="00DA626E" w:rsidRDefault="00D71BE1" w:rsidP="00D71BE1">
                            <w:pPr>
                              <w:jc w:val="center"/>
                              <w:rPr>
                                <w:sz w:val="14"/>
                                <w:szCs w:val="14"/>
                              </w:rPr>
                            </w:pPr>
                          </w:p>
                        </w:txbxContent>
                      </v:textbox>
                      <w10:wrap anchorx="margin" anchory="margin"/>
                    </v:shape>
                  </w:pict>
                </mc:Fallback>
              </mc:AlternateContent>
            </w:r>
          </w:p>
        </w:tc>
        <w:tc>
          <w:tcPr>
            <w:tcW w:w="610" w:type="pct"/>
            <w:vAlign w:val="center"/>
          </w:tcPr>
          <w:p w14:paraId="4BBEE384" w14:textId="77777777" w:rsidR="00D71BE1" w:rsidRDefault="00D71BE1" w:rsidP="00832F84">
            <w:pPr>
              <w:tabs>
                <w:tab w:val="left" w:pos="8505"/>
              </w:tabs>
              <w:jc w:val="center"/>
              <w:rPr>
                <w:rFonts w:cs="Tahoma"/>
                <w:sz w:val="14"/>
                <w:szCs w:val="14"/>
              </w:rPr>
            </w:pPr>
          </w:p>
        </w:tc>
        <w:tc>
          <w:tcPr>
            <w:tcW w:w="406" w:type="pct"/>
            <w:vAlign w:val="center"/>
          </w:tcPr>
          <w:p w14:paraId="752B1126" w14:textId="77777777" w:rsidR="00D71BE1" w:rsidRDefault="00D71BE1" w:rsidP="00832F84">
            <w:pPr>
              <w:tabs>
                <w:tab w:val="left" w:pos="8505"/>
              </w:tabs>
              <w:jc w:val="center"/>
              <w:rPr>
                <w:rFonts w:cs="Tahoma"/>
                <w:sz w:val="14"/>
                <w:szCs w:val="14"/>
              </w:rPr>
            </w:pPr>
            <w:r>
              <w:rPr>
                <w:rFonts w:cs="Tahoma"/>
                <w:sz w:val="14"/>
                <w:szCs w:val="14"/>
              </w:rPr>
              <w:t xml:space="preserve">Smartphone </w:t>
            </w:r>
            <w:proofErr w:type="spellStart"/>
            <w:r>
              <w:rPr>
                <w:rFonts w:cs="Tahoma"/>
                <w:sz w:val="14"/>
                <w:szCs w:val="14"/>
              </w:rPr>
              <w:t>berbasis</w:t>
            </w:r>
            <w:proofErr w:type="spellEnd"/>
            <w:r>
              <w:rPr>
                <w:rFonts w:cs="Tahoma"/>
                <w:sz w:val="14"/>
                <w:szCs w:val="14"/>
              </w:rPr>
              <w:t xml:space="preserve"> Android</w:t>
            </w:r>
          </w:p>
        </w:tc>
        <w:tc>
          <w:tcPr>
            <w:tcW w:w="357" w:type="pct"/>
            <w:vAlign w:val="center"/>
          </w:tcPr>
          <w:p w14:paraId="103DC29D" w14:textId="77777777" w:rsidR="00D71BE1" w:rsidRDefault="00D71BE1" w:rsidP="00832F84">
            <w:pPr>
              <w:tabs>
                <w:tab w:val="left" w:pos="8505"/>
              </w:tabs>
              <w:jc w:val="center"/>
              <w:rPr>
                <w:rFonts w:cs="Tahoma"/>
                <w:sz w:val="14"/>
                <w:szCs w:val="14"/>
              </w:rPr>
            </w:pPr>
            <w:r>
              <w:rPr>
                <w:rFonts w:cs="Tahoma"/>
                <w:sz w:val="14"/>
                <w:szCs w:val="14"/>
              </w:rPr>
              <w:t xml:space="preserve">2 </w:t>
            </w:r>
            <w:proofErr w:type="spellStart"/>
            <w:r>
              <w:rPr>
                <w:rFonts w:cs="Tahoma"/>
                <w:sz w:val="14"/>
                <w:szCs w:val="14"/>
              </w:rPr>
              <w:t>menit</w:t>
            </w:r>
            <w:proofErr w:type="spellEnd"/>
          </w:p>
        </w:tc>
        <w:tc>
          <w:tcPr>
            <w:tcW w:w="357" w:type="pct"/>
            <w:vAlign w:val="center"/>
          </w:tcPr>
          <w:p w14:paraId="2C5FB26A" w14:textId="77777777" w:rsidR="00D71BE1" w:rsidRPr="006B0DB4" w:rsidRDefault="00D71BE1" w:rsidP="00832F84">
            <w:pPr>
              <w:tabs>
                <w:tab w:val="left" w:pos="8505"/>
              </w:tabs>
              <w:jc w:val="center"/>
              <w:rPr>
                <w:rFonts w:cs="Tahoma"/>
                <w:sz w:val="14"/>
                <w:szCs w:val="14"/>
              </w:rPr>
            </w:pPr>
            <w:r>
              <w:rPr>
                <w:rFonts w:cs="Tahoma"/>
                <w:sz w:val="14"/>
                <w:szCs w:val="14"/>
              </w:rPr>
              <w:t>n/a</w:t>
            </w:r>
          </w:p>
        </w:tc>
        <w:tc>
          <w:tcPr>
            <w:tcW w:w="1495" w:type="pct"/>
            <w:vAlign w:val="center"/>
          </w:tcPr>
          <w:p w14:paraId="6E4C5AE1" w14:textId="77777777" w:rsidR="00D71BE1" w:rsidRPr="000C1AB2" w:rsidRDefault="00D71BE1" w:rsidP="00832F84">
            <w:pPr>
              <w:tabs>
                <w:tab w:val="left" w:pos="8505"/>
              </w:tabs>
              <w:rPr>
                <w:rFonts w:cs="Tahoma"/>
                <w:sz w:val="14"/>
                <w:szCs w:val="14"/>
              </w:rPr>
            </w:pPr>
            <w:proofErr w:type="spellStart"/>
            <w:r w:rsidRPr="005D52FF">
              <w:rPr>
                <w:rFonts w:cs="Tahoma"/>
                <w:sz w:val="14"/>
                <w:szCs w:val="14"/>
              </w:rPr>
              <w:t>Pemohon</w:t>
            </w:r>
            <w:proofErr w:type="spellEnd"/>
            <w:r w:rsidRPr="005D52FF">
              <w:rPr>
                <w:rFonts w:cs="Tahoma"/>
                <w:sz w:val="14"/>
                <w:szCs w:val="14"/>
              </w:rPr>
              <w:t xml:space="preserve"> yang </w:t>
            </w:r>
            <w:proofErr w:type="spellStart"/>
            <w:r w:rsidRPr="005D52FF">
              <w:rPr>
                <w:rFonts w:cs="Tahoma"/>
                <w:sz w:val="14"/>
                <w:szCs w:val="14"/>
              </w:rPr>
              <w:t>sudah</w:t>
            </w:r>
            <w:proofErr w:type="spellEnd"/>
            <w:r w:rsidRPr="005D52FF">
              <w:rPr>
                <w:rFonts w:cs="Tahoma"/>
                <w:sz w:val="14"/>
                <w:szCs w:val="14"/>
              </w:rPr>
              <w:t xml:space="preserve"> </w:t>
            </w:r>
            <w:proofErr w:type="spellStart"/>
            <w:r w:rsidRPr="005D52FF">
              <w:rPr>
                <w:rFonts w:cs="Tahoma"/>
                <w:sz w:val="14"/>
                <w:szCs w:val="14"/>
              </w:rPr>
              <w:t>membayar</w:t>
            </w:r>
            <w:proofErr w:type="spellEnd"/>
            <w:r w:rsidRPr="005D52FF">
              <w:rPr>
                <w:rFonts w:cs="Tahoma"/>
                <w:sz w:val="14"/>
                <w:szCs w:val="14"/>
              </w:rPr>
              <w:t xml:space="preserve"> </w:t>
            </w:r>
            <w:proofErr w:type="spellStart"/>
            <w:r w:rsidRPr="005D52FF">
              <w:rPr>
                <w:rFonts w:cs="Tahoma"/>
                <w:sz w:val="14"/>
                <w:szCs w:val="14"/>
              </w:rPr>
              <w:t>kode</w:t>
            </w:r>
            <w:proofErr w:type="spellEnd"/>
            <w:r w:rsidRPr="005D52FF">
              <w:rPr>
                <w:rFonts w:cs="Tahoma"/>
                <w:sz w:val="14"/>
                <w:szCs w:val="14"/>
              </w:rPr>
              <w:t xml:space="preserve"> billing </w:t>
            </w:r>
            <w:proofErr w:type="spellStart"/>
            <w:r w:rsidRPr="005D52FF">
              <w:rPr>
                <w:rFonts w:cs="Tahoma"/>
                <w:sz w:val="14"/>
                <w:szCs w:val="14"/>
              </w:rPr>
              <w:t>dapat</w:t>
            </w:r>
            <w:proofErr w:type="spellEnd"/>
            <w:r w:rsidRPr="005D52FF">
              <w:rPr>
                <w:rFonts w:cs="Tahoma"/>
                <w:sz w:val="14"/>
                <w:szCs w:val="14"/>
              </w:rPr>
              <w:t xml:space="preserve"> </w:t>
            </w:r>
            <w:proofErr w:type="spellStart"/>
            <w:r w:rsidRPr="005D52FF">
              <w:rPr>
                <w:rFonts w:cs="Tahoma"/>
                <w:sz w:val="14"/>
                <w:szCs w:val="14"/>
              </w:rPr>
              <w:t>melakukan</w:t>
            </w:r>
            <w:proofErr w:type="spellEnd"/>
            <w:r w:rsidRPr="005D52FF">
              <w:rPr>
                <w:rFonts w:cs="Tahoma"/>
                <w:sz w:val="14"/>
                <w:szCs w:val="14"/>
              </w:rPr>
              <w:t xml:space="preserve"> </w:t>
            </w:r>
            <w:proofErr w:type="spellStart"/>
            <w:r w:rsidRPr="005D52FF">
              <w:rPr>
                <w:rFonts w:cs="Tahoma"/>
                <w:sz w:val="14"/>
                <w:szCs w:val="14"/>
              </w:rPr>
              <w:t>perubahan</w:t>
            </w:r>
            <w:proofErr w:type="spellEnd"/>
            <w:r w:rsidRPr="005D52FF">
              <w:rPr>
                <w:rFonts w:cs="Tahoma"/>
                <w:sz w:val="14"/>
                <w:szCs w:val="14"/>
              </w:rPr>
              <w:t xml:space="preserve"> </w:t>
            </w:r>
            <w:proofErr w:type="spellStart"/>
            <w:r w:rsidRPr="005D52FF">
              <w:rPr>
                <w:rFonts w:cs="Tahoma"/>
                <w:sz w:val="14"/>
                <w:szCs w:val="14"/>
              </w:rPr>
              <w:t>tanggal</w:t>
            </w:r>
            <w:proofErr w:type="spellEnd"/>
            <w:r w:rsidRPr="005D52FF">
              <w:rPr>
                <w:rFonts w:cs="Tahoma"/>
                <w:sz w:val="14"/>
                <w:szCs w:val="14"/>
              </w:rPr>
              <w:t xml:space="preserve"> </w:t>
            </w:r>
            <w:proofErr w:type="spellStart"/>
            <w:r w:rsidRPr="005D52FF">
              <w:rPr>
                <w:rFonts w:cs="Tahoma"/>
                <w:sz w:val="14"/>
                <w:szCs w:val="14"/>
              </w:rPr>
              <w:t>kedatangan</w:t>
            </w:r>
            <w:proofErr w:type="spellEnd"/>
            <w:r w:rsidRPr="005D52FF">
              <w:rPr>
                <w:rFonts w:cs="Tahoma"/>
                <w:sz w:val="14"/>
                <w:szCs w:val="14"/>
              </w:rPr>
              <w:t xml:space="preserve"> </w:t>
            </w:r>
            <w:proofErr w:type="spellStart"/>
            <w:r w:rsidRPr="005D52FF">
              <w:rPr>
                <w:rFonts w:cs="Tahoma"/>
                <w:sz w:val="14"/>
                <w:szCs w:val="14"/>
              </w:rPr>
              <w:t>ke</w:t>
            </w:r>
            <w:proofErr w:type="spellEnd"/>
            <w:r w:rsidRPr="005D52FF">
              <w:rPr>
                <w:rFonts w:cs="Tahoma"/>
                <w:sz w:val="14"/>
                <w:szCs w:val="14"/>
              </w:rPr>
              <w:t xml:space="preserve"> </w:t>
            </w:r>
            <w:proofErr w:type="spellStart"/>
            <w:r w:rsidRPr="005D52FF">
              <w:rPr>
                <w:rFonts w:cs="Tahoma"/>
                <w:sz w:val="14"/>
                <w:szCs w:val="14"/>
              </w:rPr>
              <w:t>kantor</w:t>
            </w:r>
            <w:proofErr w:type="spellEnd"/>
            <w:r w:rsidRPr="005D52FF">
              <w:rPr>
                <w:rFonts w:cs="Tahoma"/>
                <w:sz w:val="14"/>
                <w:szCs w:val="14"/>
              </w:rPr>
              <w:t xml:space="preserve"> </w:t>
            </w:r>
            <w:proofErr w:type="spellStart"/>
            <w:r w:rsidRPr="005D52FF">
              <w:rPr>
                <w:rFonts w:cs="Tahoma"/>
                <w:sz w:val="14"/>
                <w:szCs w:val="14"/>
              </w:rPr>
              <w:t>imigrasi</w:t>
            </w:r>
            <w:proofErr w:type="spellEnd"/>
            <w:r w:rsidRPr="005D52FF">
              <w:rPr>
                <w:rFonts w:cs="Tahoma"/>
                <w:sz w:val="14"/>
                <w:szCs w:val="14"/>
              </w:rPr>
              <w:t xml:space="preserve"> </w:t>
            </w:r>
            <w:proofErr w:type="spellStart"/>
            <w:r w:rsidRPr="005D52FF">
              <w:rPr>
                <w:rFonts w:cs="Tahoma"/>
                <w:sz w:val="14"/>
                <w:szCs w:val="14"/>
              </w:rPr>
              <w:t>dengan</w:t>
            </w:r>
            <w:proofErr w:type="spellEnd"/>
            <w:r w:rsidRPr="005D52FF">
              <w:rPr>
                <w:rFonts w:cs="Tahoma"/>
                <w:sz w:val="14"/>
                <w:szCs w:val="14"/>
              </w:rPr>
              <w:t xml:space="preserve"> </w:t>
            </w:r>
            <w:proofErr w:type="spellStart"/>
            <w:r w:rsidRPr="005D52FF">
              <w:rPr>
                <w:rFonts w:cs="Tahoma"/>
                <w:sz w:val="14"/>
                <w:szCs w:val="14"/>
              </w:rPr>
              <w:t>mengklik</w:t>
            </w:r>
            <w:proofErr w:type="spellEnd"/>
            <w:r w:rsidRPr="005D52FF">
              <w:rPr>
                <w:rFonts w:cs="Tahoma"/>
                <w:sz w:val="14"/>
                <w:szCs w:val="14"/>
              </w:rPr>
              <w:t xml:space="preserve"> </w:t>
            </w:r>
            <w:proofErr w:type="spellStart"/>
            <w:r w:rsidRPr="005D52FF">
              <w:rPr>
                <w:rFonts w:cs="Tahoma"/>
                <w:sz w:val="14"/>
                <w:szCs w:val="14"/>
              </w:rPr>
              <w:t>informasi</w:t>
            </w:r>
            <w:proofErr w:type="spellEnd"/>
            <w:r w:rsidRPr="005D52FF">
              <w:rPr>
                <w:rFonts w:cs="Tahoma"/>
                <w:sz w:val="14"/>
                <w:szCs w:val="14"/>
              </w:rPr>
              <w:t xml:space="preserve"> </w:t>
            </w:r>
            <w:proofErr w:type="spellStart"/>
            <w:r w:rsidRPr="005D52FF">
              <w:rPr>
                <w:rFonts w:cs="Tahoma"/>
                <w:sz w:val="14"/>
                <w:szCs w:val="14"/>
              </w:rPr>
              <w:t>permohonan</w:t>
            </w:r>
            <w:proofErr w:type="spellEnd"/>
            <w:r w:rsidRPr="005D52FF">
              <w:rPr>
                <w:rFonts w:cs="Tahoma"/>
                <w:sz w:val="14"/>
                <w:szCs w:val="14"/>
              </w:rPr>
              <w:t xml:space="preserve"> yang </w:t>
            </w:r>
            <w:proofErr w:type="spellStart"/>
            <w:r w:rsidRPr="005D52FF">
              <w:rPr>
                <w:rFonts w:cs="Tahoma"/>
                <w:sz w:val="14"/>
                <w:szCs w:val="14"/>
              </w:rPr>
              <w:t>tertera</w:t>
            </w:r>
            <w:proofErr w:type="spellEnd"/>
            <w:r w:rsidRPr="005D52FF">
              <w:rPr>
                <w:rFonts w:cs="Tahoma"/>
                <w:sz w:val="14"/>
                <w:szCs w:val="14"/>
              </w:rPr>
              <w:t xml:space="preserve"> di </w:t>
            </w:r>
            <w:proofErr w:type="spellStart"/>
            <w:r w:rsidRPr="005D52FF">
              <w:rPr>
                <w:rFonts w:cs="Tahoma"/>
                <w:sz w:val="14"/>
                <w:szCs w:val="14"/>
              </w:rPr>
              <w:t>beranda</w:t>
            </w:r>
            <w:proofErr w:type="spellEnd"/>
            <w:r w:rsidRPr="005D52FF">
              <w:rPr>
                <w:rFonts w:cs="Tahoma"/>
                <w:sz w:val="14"/>
                <w:szCs w:val="14"/>
              </w:rPr>
              <w:t xml:space="preserve"> </w:t>
            </w:r>
            <w:proofErr w:type="spellStart"/>
            <w:r w:rsidRPr="005D52FF">
              <w:rPr>
                <w:rFonts w:cs="Tahoma"/>
                <w:sz w:val="14"/>
                <w:szCs w:val="14"/>
              </w:rPr>
              <w:t>aplikasi</w:t>
            </w:r>
            <w:proofErr w:type="spellEnd"/>
            <w:r w:rsidRPr="005D52FF">
              <w:rPr>
                <w:rFonts w:cs="Tahoma"/>
                <w:sz w:val="14"/>
                <w:szCs w:val="14"/>
              </w:rPr>
              <w:t>.</w:t>
            </w:r>
          </w:p>
        </w:tc>
      </w:tr>
      <w:tr w:rsidR="00D71BE1" w14:paraId="31CD5D84" w14:textId="77777777" w:rsidTr="00832F84">
        <w:trPr>
          <w:trHeight w:val="910"/>
        </w:trPr>
        <w:tc>
          <w:tcPr>
            <w:tcW w:w="240" w:type="pct"/>
            <w:vAlign w:val="center"/>
          </w:tcPr>
          <w:p w14:paraId="08B2548F" w14:textId="46039FE2" w:rsidR="00D71BE1" w:rsidRDefault="00C07F6B" w:rsidP="00832F84">
            <w:pPr>
              <w:tabs>
                <w:tab w:val="left" w:pos="8505"/>
              </w:tabs>
              <w:jc w:val="center"/>
              <w:rPr>
                <w:rFonts w:cs="Tahoma"/>
                <w:sz w:val="14"/>
                <w:szCs w:val="14"/>
              </w:rPr>
            </w:pPr>
            <w:r>
              <w:rPr>
                <w:rFonts w:cs="Tahoma"/>
                <w:sz w:val="14"/>
                <w:szCs w:val="14"/>
              </w:rPr>
              <w:t>7</w:t>
            </w:r>
          </w:p>
        </w:tc>
        <w:tc>
          <w:tcPr>
            <w:tcW w:w="783" w:type="pct"/>
            <w:vAlign w:val="center"/>
          </w:tcPr>
          <w:p w14:paraId="3C62B430" w14:textId="77777777" w:rsidR="00D71BE1" w:rsidRDefault="00D71BE1" w:rsidP="00832F84">
            <w:pPr>
              <w:tabs>
                <w:tab w:val="left" w:pos="8505"/>
              </w:tabs>
              <w:rPr>
                <w:rFonts w:cs="Tahoma"/>
                <w:sz w:val="14"/>
                <w:szCs w:val="14"/>
              </w:rPr>
            </w:pPr>
            <w:proofErr w:type="spellStart"/>
            <w:r w:rsidRPr="00ED1509">
              <w:rPr>
                <w:rFonts w:cs="Tahoma"/>
                <w:sz w:val="14"/>
                <w:szCs w:val="14"/>
              </w:rPr>
              <w:t>Wawancara</w:t>
            </w:r>
            <w:proofErr w:type="spellEnd"/>
            <w:r w:rsidRPr="00ED1509">
              <w:rPr>
                <w:rFonts w:cs="Tahoma"/>
                <w:sz w:val="14"/>
                <w:szCs w:val="14"/>
              </w:rPr>
              <w:t xml:space="preserve"> di Kantor </w:t>
            </w:r>
            <w:proofErr w:type="spellStart"/>
            <w:r w:rsidRPr="00ED1509">
              <w:rPr>
                <w:rFonts w:cs="Tahoma"/>
                <w:sz w:val="14"/>
                <w:szCs w:val="14"/>
              </w:rPr>
              <w:t>Imigrasi</w:t>
            </w:r>
            <w:proofErr w:type="spellEnd"/>
          </w:p>
        </w:tc>
        <w:tc>
          <w:tcPr>
            <w:tcW w:w="754" w:type="pct"/>
            <w:vAlign w:val="center"/>
          </w:tcPr>
          <w:p w14:paraId="31A775CA" w14:textId="77777777" w:rsidR="00D71BE1" w:rsidRPr="000C1AB2" w:rsidRDefault="00D71BE1" w:rsidP="00832F84">
            <w:pPr>
              <w:tabs>
                <w:tab w:val="left" w:pos="8505"/>
              </w:tabs>
              <w:jc w:val="center"/>
              <w:rPr>
                <w:rFonts w:cs="Tahoma"/>
                <w:noProof/>
                <w:sz w:val="14"/>
                <w:szCs w:val="14"/>
              </w:rPr>
            </w:pPr>
          </w:p>
        </w:tc>
        <w:tc>
          <w:tcPr>
            <w:tcW w:w="610" w:type="pct"/>
            <w:vAlign w:val="center"/>
          </w:tcPr>
          <w:p w14:paraId="005E8135" w14:textId="77777777" w:rsidR="00D71BE1" w:rsidRDefault="00D71BE1" w:rsidP="00832F84">
            <w:pPr>
              <w:tabs>
                <w:tab w:val="left" w:pos="8505"/>
              </w:tabs>
              <w:jc w:val="center"/>
              <w:rPr>
                <w:rFonts w:cs="Tahoma"/>
                <w:sz w:val="14"/>
                <w:szCs w:val="14"/>
              </w:rPr>
            </w:pPr>
            <w:r w:rsidRPr="000C1AB2">
              <w:rPr>
                <w:rFonts w:cs="Tahoma"/>
                <w:noProof/>
                <w:sz w:val="14"/>
                <w:szCs w:val="14"/>
              </w:rPr>
              <mc:AlternateContent>
                <mc:Choice Requires="wps">
                  <w:drawing>
                    <wp:anchor distT="0" distB="0" distL="114300" distR="114300" simplePos="0" relativeHeight="251722752" behindDoc="0" locked="0" layoutInCell="1" allowOverlap="1" wp14:anchorId="5E9EE03A" wp14:editId="100D0609">
                      <wp:simplePos x="0" y="0"/>
                      <wp:positionH relativeFrom="margin">
                        <wp:align>center</wp:align>
                      </wp:positionH>
                      <wp:positionV relativeFrom="margin">
                        <wp:align>center</wp:align>
                      </wp:positionV>
                      <wp:extent cx="603250" cy="311150"/>
                      <wp:effectExtent l="0" t="0" r="25400" b="12700"/>
                      <wp:wrapNone/>
                      <wp:docPr id="9" name="Flowchart: Alternate Process 9"/>
                      <wp:cNvGraphicFramePr/>
                      <a:graphic xmlns:a="http://schemas.openxmlformats.org/drawingml/2006/main">
                        <a:graphicData uri="http://schemas.microsoft.com/office/word/2010/wordprocessingShape">
                          <wps:wsp>
                            <wps:cNvSpPr/>
                            <wps:spPr>
                              <a:xfrm>
                                <a:off x="0" y="0"/>
                                <a:ext cx="603250" cy="31115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718213F3" w14:textId="77777777" w:rsidR="00D71BE1" w:rsidRPr="00DA626E" w:rsidRDefault="00D71BE1" w:rsidP="00D71BE1">
                                  <w:pPr>
                                    <w:jc w:val="center"/>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EE03A" id="Flowchart: Alternate Process 9" o:spid="_x0000_s1032" type="#_x0000_t176" style="position:absolute;left:0;text-align:left;margin-left:0;margin-top:0;width:47.5pt;height:24.5pt;z-index:251722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" fillcolor="white [3201]" strokecolor="black [3200]" strokeweight="2pt">
                      <v:textbox>
                        <w:txbxContent>
                          <w:p w14:paraId="718213F3" w14:textId="77777777" w:rsidR="00D71BE1" w:rsidRPr="00DA626E" w:rsidRDefault="00D71BE1" w:rsidP="00D71BE1">
                            <w:pPr>
                              <w:jc w:val="center"/>
                              <w:rPr>
                                <w:sz w:val="14"/>
                                <w:szCs w:val="14"/>
                              </w:rPr>
                            </w:pPr>
                          </w:p>
                        </w:txbxContent>
                      </v:textbox>
                      <w10:wrap anchorx="margin" anchory="margin"/>
                    </v:shape>
                  </w:pict>
                </mc:Fallback>
              </mc:AlternateContent>
            </w:r>
          </w:p>
        </w:tc>
        <w:tc>
          <w:tcPr>
            <w:tcW w:w="406" w:type="pct"/>
            <w:vAlign w:val="center"/>
          </w:tcPr>
          <w:p w14:paraId="448F71EB" w14:textId="77777777" w:rsidR="00D71BE1" w:rsidRDefault="00D71BE1" w:rsidP="00832F84">
            <w:pPr>
              <w:tabs>
                <w:tab w:val="left" w:pos="8505"/>
              </w:tabs>
              <w:jc w:val="center"/>
              <w:rPr>
                <w:rFonts w:cs="Tahoma"/>
                <w:sz w:val="14"/>
                <w:szCs w:val="14"/>
              </w:rPr>
            </w:pPr>
            <w:proofErr w:type="spellStart"/>
            <w:r>
              <w:rPr>
                <w:rFonts w:cs="Tahoma"/>
                <w:sz w:val="14"/>
                <w:szCs w:val="14"/>
              </w:rPr>
              <w:t>Berkas</w:t>
            </w:r>
            <w:proofErr w:type="spellEnd"/>
            <w:r>
              <w:rPr>
                <w:rFonts w:cs="Tahoma"/>
                <w:sz w:val="14"/>
                <w:szCs w:val="14"/>
              </w:rPr>
              <w:t xml:space="preserve"> </w:t>
            </w:r>
            <w:proofErr w:type="spellStart"/>
            <w:r>
              <w:rPr>
                <w:rFonts w:cs="Tahoma"/>
                <w:sz w:val="14"/>
                <w:szCs w:val="14"/>
              </w:rPr>
              <w:t>persyaratan</w:t>
            </w:r>
            <w:proofErr w:type="spellEnd"/>
          </w:p>
        </w:tc>
        <w:tc>
          <w:tcPr>
            <w:tcW w:w="357" w:type="pct"/>
            <w:vAlign w:val="center"/>
          </w:tcPr>
          <w:p w14:paraId="4E122FE5" w14:textId="77777777" w:rsidR="00D71BE1" w:rsidRDefault="00D71BE1" w:rsidP="00832F84">
            <w:pPr>
              <w:tabs>
                <w:tab w:val="left" w:pos="8505"/>
              </w:tabs>
              <w:jc w:val="center"/>
              <w:rPr>
                <w:rFonts w:cs="Tahoma"/>
                <w:sz w:val="14"/>
                <w:szCs w:val="14"/>
              </w:rPr>
            </w:pPr>
            <w:r>
              <w:rPr>
                <w:rFonts w:cs="Tahoma"/>
                <w:sz w:val="14"/>
                <w:szCs w:val="14"/>
              </w:rPr>
              <w:t>20 Menit</w:t>
            </w:r>
          </w:p>
        </w:tc>
        <w:tc>
          <w:tcPr>
            <w:tcW w:w="357" w:type="pct"/>
            <w:vAlign w:val="center"/>
          </w:tcPr>
          <w:p w14:paraId="2AC43F28" w14:textId="77777777" w:rsidR="00D71BE1" w:rsidRDefault="00D71BE1" w:rsidP="00832F84">
            <w:pPr>
              <w:tabs>
                <w:tab w:val="left" w:pos="8505"/>
              </w:tabs>
              <w:jc w:val="center"/>
              <w:rPr>
                <w:rFonts w:cs="Tahoma"/>
                <w:sz w:val="14"/>
                <w:szCs w:val="14"/>
              </w:rPr>
            </w:pPr>
            <w:r>
              <w:rPr>
                <w:rFonts w:cs="Tahoma"/>
                <w:sz w:val="14"/>
                <w:szCs w:val="14"/>
              </w:rPr>
              <w:t xml:space="preserve">Record </w:t>
            </w:r>
            <w:proofErr w:type="spellStart"/>
            <w:r>
              <w:rPr>
                <w:rFonts w:cs="Tahoma"/>
                <w:sz w:val="14"/>
                <w:szCs w:val="14"/>
              </w:rPr>
              <w:t>Wawancara</w:t>
            </w:r>
            <w:proofErr w:type="spellEnd"/>
          </w:p>
        </w:tc>
        <w:tc>
          <w:tcPr>
            <w:tcW w:w="1495" w:type="pct"/>
            <w:vAlign w:val="center"/>
          </w:tcPr>
          <w:p w14:paraId="45B7A8A3" w14:textId="77777777" w:rsidR="00D71BE1" w:rsidRDefault="00D71BE1" w:rsidP="00832F84">
            <w:pPr>
              <w:tabs>
                <w:tab w:val="left" w:pos="8505"/>
              </w:tabs>
              <w:rPr>
                <w:rFonts w:cs="Tahoma"/>
                <w:sz w:val="14"/>
                <w:szCs w:val="14"/>
              </w:rPr>
            </w:pPr>
            <w:proofErr w:type="spellStart"/>
            <w:r w:rsidRPr="009807DE">
              <w:rPr>
                <w:rFonts w:cs="Tahoma"/>
                <w:sz w:val="14"/>
                <w:szCs w:val="14"/>
              </w:rPr>
              <w:t>pemohon</w:t>
            </w:r>
            <w:proofErr w:type="spellEnd"/>
            <w:r w:rsidRPr="009807DE">
              <w:rPr>
                <w:rFonts w:cs="Tahoma"/>
                <w:sz w:val="14"/>
                <w:szCs w:val="14"/>
              </w:rPr>
              <w:t xml:space="preserve"> </w:t>
            </w:r>
            <w:proofErr w:type="spellStart"/>
            <w:r w:rsidRPr="009807DE">
              <w:rPr>
                <w:rFonts w:cs="Tahoma"/>
                <w:sz w:val="14"/>
                <w:szCs w:val="14"/>
              </w:rPr>
              <w:t>paspor</w:t>
            </w:r>
            <w:proofErr w:type="spellEnd"/>
            <w:r w:rsidRPr="009807DE">
              <w:rPr>
                <w:rFonts w:cs="Tahoma"/>
                <w:sz w:val="14"/>
                <w:szCs w:val="14"/>
              </w:rPr>
              <w:t xml:space="preserve"> </w:t>
            </w:r>
            <w:proofErr w:type="spellStart"/>
            <w:r w:rsidRPr="009807DE">
              <w:rPr>
                <w:rFonts w:cs="Tahoma"/>
                <w:sz w:val="14"/>
                <w:szCs w:val="14"/>
              </w:rPr>
              <w:t>tetap</w:t>
            </w:r>
            <w:proofErr w:type="spellEnd"/>
            <w:r w:rsidRPr="009807DE">
              <w:rPr>
                <w:rFonts w:cs="Tahoma"/>
                <w:sz w:val="14"/>
                <w:szCs w:val="14"/>
              </w:rPr>
              <w:t xml:space="preserve"> </w:t>
            </w:r>
            <w:proofErr w:type="spellStart"/>
            <w:r w:rsidRPr="009807DE">
              <w:rPr>
                <w:rFonts w:cs="Tahoma"/>
                <w:sz w:val="14"/>
                <w:szCs w:val="14"/>
              </w:rPr>
              <w:t>perlu</w:t>
            </w:r>
            <w:proofErr w:type="spellEnd"/>
            <w:r w:rsidRPr="009807DE">
              <w:rPr>
                <w:rFonts w:cs="Tahoma"/>
                <w:sz w:val="14"/>
                <w:szCs w:val="14"/>
              </w:rPr>
              <w:t xml:space="preserve"> </w:t>
            </w:r>
            <w:proofErr w:type="spellStart"/>
            <w:r w:rsidRPr="009807DE">
              <w:rPr>
                <w:rFonts w:cs="Tahoma"/>
                <w:sz w:val="14"/>
                <w:szCs w:val="14"/>
              </w:rPr>
              <w:t>membawa</w:t>
            </w:r>
            <w:proofErr w:type="spellEnd"/>
            <w:r w:rsidRPr="009807DE">
              <w:rPr>
                <w:rFonts w:cs="Tahoma"/>
                <w:sz w:val="14"/>
                <w:szCs w:val="14"/>
              </w:rPr>
              <w:t xml:space="preserve"> </w:t>
            </w:r>
            <w:proofErr w:type="spellStart"/>
            <w:r w:rsidRPr="009807DE">
              <w:rPr>
                <w:rFonts w:cs="Tahoma"/>
                <w:sz w:val="14"/>
                <w:szCs w:val="14"/>
              </w:rPr>
              <w:t>dokumen</w:t>
            </w:r>
            <w:proofErr w:type="spellEnd"/>
            <w:r w:rsidRPr="009807DE">
              <w:rPr>
                <w:rFonts w:cs="Tahoma"/>
                <w:sz w:val="14"/>
                <w:szCs w:val="14"/>
              </w:rPr>
              <w:t xml:space="preserve"> </w:t>
            </w:r>
            <w:proofErr w:type="spellStart"/>
            <w:r w:rsidRPr="009807DE">
              <w:rPr>
                <w:rFonts w:cs="Tahoma"/>
                <w:sz w:val="14"/>
                <w:szCs w:val="14"/>
              </w:rPr>
              <w:t>asli</w:t>
            </w:r>
            <w:proofErr w:type="spellEnd"/>
            <w:r w:rsidRPr="009807DE">
              <w:rPr>
                <w:rFonts w:cs="Tahoma"/>
                <w:sz w:val="14"/>
                <w:szCs w:val="14"/>
              </w:rPr>
              <w:t xml:space="preserve"> </w:t>
            </w:r>
            <w:proofErr w:type="spellStart"/>
            <w:r w:rsidRPr="009807DE">
              <w:rPr>
                <w:rFonts w:cs="Tahoma"/>
                <w:sz w:val="14"/>
                <w:szCs w:val="14"/>
              </w:rPr>
              <w:t>persyaratan</w:t>
            </w:r>
            <w:proofErr w:type="spellEnd"/>
            <w:r w:rsidRPr="009807DE">
              <w:rPr>
                <w:rFonts w:cs="Tahoma"/>
                <w:sz w:val="14"/>
                <w:szCs w:val="14"/>
              </w:rPr>
              <w:t xml:space="preserve"> </w:t>
            </w:r>
            <w:proofErr w:type="spellStart"/>
            <w:r w:rsidRPr="009807DE">
              <w:rPr>
                <w:rFonts w:cs="Tahoma"/>
                <w:sz w:val="14"/>
                <w:szCs w:val="14"/>
              </w:rPr>
              <w:t>permohonan</w:t>
            </w:r>
            <w:proofErr w:type="spellEnd"/>
            <w:r w:rsidRPr="009807DE">
              <w:rPr>
                <w:rFonts w:cs="Tahoma"/>
                <w:sz w:val="14"/>
                <w:szCs w:val="14"/>
              </w:rPr>
              <w:t xml:space="preserve"> </w:t>
            </w:r>
            <w:proofErr w:type="spellStart"/>
            <w:r w:rsidRPr="009807DE">
              <w:rPr>
                <w:rFonts w:cs="Tahoma"/>
                <w:sz w:val="14"/>
                <w:szCs w:val="14"/>
              </w:rPr>
              <w:t>paspor</w:t>
            </w:r>
            <w:proofErr w:type="spellEnd"/>
            <w:r w:rsidRPr="009807DE">
              <w:rPr>
                <w:rFonts w:cs="Tahoma"/>
                <w:sz w:val="14"/>
                <w:szCs w:val="14"/>
              </w:rPr>
              <w:t xml:space="preserve"> </w:t>
            </w:r>
            <w:proofErr w:type="spellStart"/>
            <w:r w:rsidRPr="009807DE">
              <w:rPr>
                <w:rFonts w:cs="Tahoma"/>
                <w:sz w:val="14"/>
                <w:szCs w:val="14"/>
              </w:rPr>
              <w:t>untuk</w:t>
            </w:r>
            <w:proofErr w:type="spellEnd"/>
            <w:r w:rsidRPr="009807DE">
              <w:rPr>
                <w:rFonts w:cs="Tahoma"/>
                <w:sz w:val="14"/>
                <w:szCs w:val="14"/>
              </w:rPr>
              <w:t xml:space="preserve"> </w:t>
            </w:r>
            <w:proofErr w:type="spellStart"/>
            <w:r w:rsidRPr="009807DE">
              <w:rPr>
                <w:rFonts w:cs="Tahoma"/>
                <w:sz w:val="14"/>
                <w:szCs w:val="14"/>
              </w:rPr>
              <w:t>diperlihatkan</w:t>
            </w:r>
            <w:proofErr w:type="spellEnd"/>
            <w:r w:rsidRPr="009807DE">
              <w:rPr>
                <w:rFonts w:cs="Tahoma"/>
                <w:sz w:val="14"/>
                <w:szCs w:val="14"/>
              </w:rPr>
              <w:t xml:space="preserve"> pada </w:t>
            </w:r>
            <w:proofErr w:type="spellStart"/>
            <w:r w:rsidRPr="009807DE">
              <w:rPr>
                <w:rFonts w:cs="Tahoma"/>
                <w:sz w:val="14"/>
                <w:szCs w:val="14"/>
              </w:rPr>
              <w:t>saat</w:t>
            </w:r>
            <w:proofErr w:type="spellEnd"/>
            <w:r w:rsidRPr="009807DE">
              <w:rPr>
                <w:rFonts w:cs="Tahoma"/>
                <w:sz w:val="14"/>
                <w:szCs w:val="14"/>
              </w:rPr>
              <w:t xml:space="preserve"> </w:t>
            </w:r>
            <w:proofErr w:type="spellStart"/>
            <w:r w:rsidRPr="009807DE">
              <w:rPr>
                <w:rFonts w:cs="Tahoma"/>
                <w:sz w:val="14"/>
                <w:szCs w:val="14"/>
              </w:rPr>
              <w:t>wawancara</w:t>
            </w:r>
            <w:proofErr w:type="spellEnd"/>
            <w:r w:rsidRPr="009807DE">
              <w:rPr>
                <w:rFonts w:cs="Tahoma"/>
                <w:sz w:val="14"/>
                <w:szCs w:val="14"/>
              </w:rPr>
              <w:t xml:space="preserve"> </w:t>
            </w:r>
            <w:proofErr w:type="spellStart"/>
            <w:r w:rsidRPr="009807DE">
              <w:rPr>
                <w:rFonts w:cs="Tahoma"/>
                <w:sz w:val="14"/>
                <w:szCs w:val="14"/>
              </w:rPr>
              <w:t>dengan</w:t>
            </w:r>
            <w:proofErr w:type="spellEnd"/>
            <w:r w:rsidRPr="009807DE">
              <w:rPr>
                <w:rFonts w:cs="Tahoma"/>
                <w:sz w:val="14"/>
                <w:szCs w:val="14"/>
              </w:rPr>
              <w:t xml:space="preserve"> </w:t>
            </w:r>
            <w:proofErr w:type="spellStart"/>
            <w:r w:rsidRPr="009807DE">
              <w:rPr>
                <w:rFonts w:cs="Tahoma"/>
                <w:sz w:val="14"/>
                <w:szCs w:val="14"/>
              </w:rPr>
              <w:t>petugas</w:t>
            </w:r>
            <w:proofErr w:type="spellEnd"/>
            <w:r w:rsidRPr="009807DE">
              <w:rPr>
                <w:rFonts w:cs="Tahoma"/>
                <w:sz w:val="14"/>
                <w:szCs w:val="14"/>
              </w:rPr>
              <w:t>.</w:t>
            </w:r>
          </w:p>
        </w:tc>
      </w:tr>
    </w:tbl>
    <w:p w14:paraId="37C33AA7" w14:textId="77777777" w:rsidR="00D71BE1" w:rsidRDefault="00D71BE1">
      <w:pPr>
        <w:rPr>
          <w:rFonts w:cs="Arial"/>
          <w:b/>
          <w:sz w:val="24"/>
          <w:szCs w:val="24"/>
        </w:rPr>
        <w:sectPr w:rsidR="00D71BE1" w:rsidSect="00D71BE1">
          <w:pgSz w:w="15840" w:h="12240" w:orient="landscape"/>
          <w:pgMar w:top="1699" w:right="1699" w:bottom="1987" w:left="1699" w:header="720" w:footer="720" w:gutter="0"/>
          <w:cols w:space="720"/>
          <w:docGrid w:linePitch="360"/>
        </w:sectPr>
      </w:pPr>
    </w:p>
    <w:p w14:paraId="17A416A4" w14:textId="77777777" w:rsidR="00D71BE1" w:rsidRDefault="00D71BE1">
      <w:pPr>
        <w:rPr>
          <w:rFonts w:cs="Arial"/>
          <w:b/>
          <w:sz w:val="24"/>
          <w:szCs w:val="24"/>
        </w:rPr>
      </w:pPr>
    </w:p>
    <w:p w14:paraId="284AE83E" w14:textId="48D467EF" w:rsidR="000570A3" w:rsidRDefault="00000000">
      <w:pPr>
        <w:rPr>
          <w:rFonts w:cs="Arial"/>
          <w:sz w:val="24"/>
          <w:szCs w:val="24"/>
        </w:rPr>
      </w:pPr>
      <w:proofErr w:type="spellStart"/>
      <w:r>
        <w:rPr>
          <w:rFonts w:cs="Arial"/>
          <w:b/>
          <w:sz w:val="24"/>
          <w:szCs w:val="24"/>
        </w:rPr>
        <w:t>Analisis</w:t>
      </w:r>
      <w:proofErr w:type="spellEnd"/>
      <w:r>
        <w:rPr>
          <w:rFonts w:cs="Arial"/>
          <w:b/>
          <w:sz w:val="24"/>
          <w:szCs w:val="24"/>
        </w:rPr>
        <w:t xml:space="preserve"> Akar Masalah</w:t>
      </w:r>
    </w:p>
    <w:p w14:paraId="5CBC5A9A" w14:textId="77777777" w:rsidR="000570A3" w:rsidRDefault="00000000">
      <w:pPr>
        <w:jc w:val="both"/>
        <w:rPr>
          <w:rFonts w:cs="Arial"/>
          <w:sz w:val="24"/>
          <w:szCs w:val="24"/>
        </w:rPr>
      </w:pPr>
      <w:r>
        <w:rPr>
          <w:rFonts w:cs="Arial"/>
          <w:noProof/>
          <w:sz w:val="24"/>
          <w:szCs w:val="24"/>
        </w:rPr>
        <mc:AlternateContent>
          <mc:Choice Requires="wps">
            <w:drawing>
              <wp:anchor distT="0" distB="0" distL="114300" distR="114300" simplePos="0" relativeHeight="251669504" behindDoc="0" locked="0" layoutInCell="1" allowOverlap="1" wp14:anchorId="0BA7D49C" wp14:editId="409419B9">
                <wp:simplePos x="0" y="0"/>
                <wp:positionH relativeFrom="column">
                  <wp:posOffset>-516890</wp:posOffset>
                </wp:positionH>
                <wp:positionV relativeFrom="paragraph">
                  <wp:posOffset>557530</wp:posOffset>
                </wp:positionV>
                <wp:extent cx="809625" cy="571500"/>
                <wp:effectExtent l="0" t="0" r="0" b="0"/>
                <wp:wrapNone/>
                <wp:docPr id="1343323798" name="Text Box 27"/>
                <wp:cNvGraphicFramePr/>
                <a:graphic xmlns:a="http://schemas.openxmlformats.org/drawingml/2006/main">
                  <a:graphicData uri="http://schemas.microsoft.com/office/word/2010/wordprocessingShape">
                    <wps:wsp>
                      <wps:cNvSpPr txBox="1"/>
                      <wps:spPr>
                        <a:xfrm>
                          <a:off x="0" y="0"/>
                          <a:ext cx="809625" cy="571500"/>
                        </a:xfrm>
                        <a:prstGeom prst="rect">
                          <a:avLst/>
                        </a:prstGeom>
                        <a:noFill/>
                        <a:ln w="6350">
                          <a:noFill/>
                        </a:ln>
                      </wps:spPr>
                      <wps:txbx>
                        <w:txbxContent>
                          <w:p w14:paraId="49FBE9DD" w14:textId="77777777" w:rsidR="000570A3" w:rsidRDefault="00000000">
                            <w:pPr>
                              <w:jc w:val="center"/>
                              <w:rPr>
                                <w:color w:val="000000" w:themeColor="text1"/>
                                <w:sz w:val="18"/>
                                <w:szCs w:val="18"/>
                                <w14:shadow w14:blurRad="38100" w14:dist="19050" w14:dir="2700000" w14:sx="100000" w14:sy="100000" w14:kx="0" w14:ky="0" w14:algn="tl">
                                  <w14:schemeClr w14:val="dk1">
                                    <w14:alpha w14:val="60000"/>
                                  </w14:schemeClr>
                                </w14:shadow>
                              </w:rPr>
                            </w:pPr>
                            <w:r>
                              <w:rPr>
                                <w:color w:val="000000" w:themeColor="text1"/>
                                <w:sz w:val="18"/>
                                <w:szCs w:val="18"/>
                                <w14:shadow w14:blurRad="38100" w14:dist="19050" w14:dir="2700000" w14:sx="100000" w14:sy="100000" w14:kx="0" w14:ky="0" w14:algn="tl">
                                  <w14:schemeClr w14:val="dk1">
                                    <w14:alpha w14:val="60000"/>
                                  </w14:schemeClr>
                                </w14:shadow>
                              </w:rPr>
                              <w:t>MANUSIA</w:t>
                            </w:r>
                          </w:p>
                          <w:p w14:paraId="60479ABA" w14:textId="77777777" w:rsidR="000570A3" w:rsidRDefault="00000000">
                            <w:pPr>
                              <w:jc w:val="center"/>
                              <w:rPr>
                                <w:color w:val="000000" w:themeColor="text1"/>
                                <w:sz w:val="18"/>
                                <w:szCs w:val="18"/>
                                <w14:shadow w14:blurRad="38100" w14:dist="19050" w14:dir="2700000" w14:sx="100000" w14:sy="100000" w14:kx="0" w14:ky="0" w14:algn="tl">
                                  <w14:schemeClr w14:val="dk1">
                                    <w14:alpha w14:val="60000"/>
                                  </w14:schemeClr>
                                </w14:shadow>
                              </w:rPr>
                            </w:pPr>
                            <w:r>
                              <w:rPr>
                                <w:color w:val="000000" w:themeColor="text1"/>
                                <w:sz w:val="18"/>
                                <w:szCs w:val="18"/>
                                <w14:shadow w14:blurRad="38100" w14:dist="19050" w14:dir="2700000" w14:sx="100000" w14:sy="100000" w14:kx="0" w14:ky="0" w14:algn="tl">
                                  <w14:schemeClr w14:val="dk1">
                                    <w14:alpha w14:val="60000"/>
                                  </w14:schemeClr>
                                </w14:shadow>
                              </w:rPr>
                              <w:t>(MAN)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BA7D49C" id="_x0000_t202" coordsize="21600,21600" o:spt="202" path="m,l,21600r21600,l21600,xe">
                <v:stroke joinstyle="miter"/>
                <v:path gradientshapeok="t" o:connecttype="rect"/>
              </v:shapetype>
              <v:shape id="Text Box 27" o:spid="_x0000_s1033" type="#_x0000_t202" style="position:absolute;left:0;text-align:left;margin-left:-40.7pt;margin-top:43.9pt;width:63.75pt;height:4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" filled="f" stroked="f" strokeweight=".5pt">
                <v:textbox>
                  <w:txbxContent>
                    <w:p w14:paraId="49FBE9DD" w14:textId="77777777" w:rsidR="000570A3" w:rsidRDefault="00000000">
                      <w:pPr>
                        <w:jc w:val="center"/>
                        <w:rPr>
                          <w:color w:val="000000" w:themeColor="text1"/>
                          <w:sz w:val="18"/>
                          <w:szCs w:val="18"/>
                          <w14:shadow w14:blurRad="38100" w14:dist="19050" w14:dir="2700000" w14:sx="100000" w14:sy="100000" w14:kx="0" w14:ky="0" w14:algn="tl">
                            <w14:schemeClr w14:val="dk1">
                              <w14:alpha w14:val="60000"/>
                            </w14:schemeClr>
                          </w14:shadow>
                        </w:rPr>
                      </w:pPr>
                      <w:r>
                        <w:rPr>
                          <w:color w:val="000000" w:themeColor="text1"/>
                          <w:sz w:val="18"/>
                          <w:szCs w:val="18"/>
                          <w14:shadow w14:blurRad="38100" w14:dist="19050" w14:dir="2700000" w14:sx="100000" w14:sy="100000" w14:kx="0" w14:ky="0" w14:algn="tl">
                            <w14:schemeClr w14:val="dk1">
                              <w14:alpha w14:val="60000"/>
                            </w14:schemeClr>
                          </w14:shadow>
                        </w:rPr>
                        <w:t>MANUSIA</w:t>
                      </w:r>
                    </w:p>
                    <w:p w14:paraId="60479ABA" w14:textId="77777777" w:rsidR="000570A3" w:rsidRDefault="00000000">
                      <w:pPr>
                        <w:jc w:val="center"/>
                        <w:rPr>
                          <w:color w:val="000000" w:themeColor="text1"/>
                          <w:sz w:val="18"/>
                          <w:szCs w:val="18"/>
                          <w14:shadow w14:blurRad="38100" w14:dist="19050" w14:dir="2700000" w14:sx="100000" w14:sy="100000" w14:kx="0" w14:ky="0" w14:algn="tl">
                            <w14:schemeClr w14:val="dk1">
                              <w14:alpha w14:val="60000"/>
                            </w14:schemeClr>
                          </w14:shadow>
                        </w:rPr>
                      </w:pPr>
                      <w:r>
                        <w:rPr>
                          <w:color w:val="000000" w:themeColor="text1"/>
                          <w:sz w:val="18"/>
                          <w:szCs w:val="18"/>
                          <w14:shadow w14:blurRad="38100" w14:dist="19050" w14:dir="2700000" w14:sx="100000" w14:sy="100000" w14:kx="0" w14:ky="0" w14:algn="tl">
                            <w14:schemeClr w14:val="dk1">
                              <w14:alpha w14:val="60000"/>
                            </w14:schemeClr>
                          </w14:shadow>
                        </w:rPr>
                        <w:t>(MAN)</w:t>
                      </w:r>
                    </w:p>
                  </w:txbxContent>
                </v:textbox>
              </v:shape>
            </w:pict>
          </mc:Fallback>
        </mc:AlternateContent>
      </w:r>
      <w:r>
        <w:rPr>
          <w:rFonts w:cs="Arial"/>
          <w:noProof/>
          <w:sz w:val="24"/>
          <w:szCs w:val="24"/>
        </w:rPr>
        <mc:AlternateContent>
          <mc:Choice Requires="wps">
            <w:drawing>
              <wp:anchor distT="0" distB="0" distL="114300" distR="114300" simplePos="0" relativeHeight="251659264" behindDoc="0" locked="0" layoutInCell="1" allowOverlap="1" wp14:anchorId="0CAB98C4" wp14:editId="2E10406A">
                <wp:simplePos x="0" y="0"/>
                <wp:positionH relativeFrom="column">
                  <wp:posOffset>-859790</wp:posOffset>
                </wp:positionH>
                <wp:positionV relativeFrom="paragraph">
                  <wp:posOffset>577215</wp:posOffset>
                </wp:positionV>
                <wp:extent cx="1419225" cy="485775"/>
                <wp:effectExtent l="57150" t="19050" r="85725" b="104775"/>
                <wp:wrapNone/>
                <wp:docPr id="1893595878" name="Rectangle: Rounded Corners 13"/>
                <wp:cNvGraphicFramePr/>
                <a:graphic xmlns:a="http://schemas.openxmlformats.org/drawingml/2006/main">
                  <a:graphicData uri="http://schemas.microsoft.com/office/word/2010/wordprocessingShape">
                    <wps:wsp>
                      <wps:cNvSpPr/>
                      <wps:spPr>
                        <a:xfrm>
                          <a:off x="0" y="0"/>
                          <a:ext cx="1419225" cy="485775"/>
                        </a:xfrm>
                        <a:prstGeom prst="round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Rectangle: Rounded Corners 13" o:spid="_x0000_s1026" o:spt="2" style="position:absolute;left:0pt;margin-left:-67.7pt;margin-top:45.45pt;height:38.25pt;width:111.75pt;z-index:251659264;v-text-anchor:middle;mso-width-relative:page;mso-height-relative:page;" fillcolor="#3F80CE [3216]" filled="t" stroked="t" coordsize="21600,21600" arcsize="0.166666666666667" o:gfxdata="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H9jFkfZAAAA&#10;CgEAAA8AAAAAAAAAAQAgAAAAIgAAAGRycy9kb3ducmV2LnhtbFBLAQIUABQAAAAIAIdO4kAQUT/H&#10;OQMAAA8HAAAOAAAAAAAAAAEAIAAAACgBAABkcnMvZTJvRG9jLnhtbFBLBQYAAAAABgAGAFkBAADT&#10;Bg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roundrect>
            </w:pict>
          </mc:Fallback>
        </mc:AlternateContent>
      </w:r>
      <w:r>
        <w:rPr>
          <w:rFonts w:cs="Arial"/>
          <w:noProof/>
          <w:sz w:val="24"/>
          <w:szCs w:val="24"/>
        </w:rPr>
        <mc:AlternateContent>
          <mc:Choice Requires="wps">
            <w:drawing>
              <wp:anchor distT="0" distB="0" distL="114300" distR="114300" simplePos="0" relativeHeight="251682816" behindDoc="0" locked="0" layoutInCell="1" allowOverlap="1" wp14:anchorId="4083F89A" wp14:editId="21E4FA79">
                <wp:simplePos x="0" y="0"/>
                <wp:positionH relativeFrom="column">
                  <wp:posOffset>3750310</wp:posOffset>
                </wp:positionH>
                <wp:positionV relativeFrom="paragraph">
                  <wp:posOffset>472440</wp:posOffset>
                </wp:positionV>
                <wp:extent cx="914400" cy="600075"/>
                <wp:effectExtent l="0" t="0" r="0" b="0"/>
                <wp:wrapNone/>
                <wp:docPr id="160341904" name="Text Box 34"/>
                <wp:cNvGraphicFramePr/>
                <a:graphic xmlns:a="http://schemas.openxmlformats.org/drawingml/2006/main">
                  <a:graphicData uri="http://schemas.microsoft.com/office/word/2010/wordprocessingShape">
                    <wps:wsp>
                      <wps:cNvSpPr txBox="1"/>
                      <wps:spPr>
                        <a:xfrm>
                          <a:off x="0" y="0"/>
                          <a:ext cx="914400" cy="600075"/>
                        </a:xfrm>
                        <a:prstGeom prst="rect">
                          <a:avLst/>
                        </a:prstGeom>
                        <a:noFill/>
                        <a:ln w="6350">
                          <a:noFill/>
                        </a:ln>
                      </wps:spPr>
                      <wps:txbx>
                        <w:txbxContent>
                          <w:p w14:paraId="5F224E7F" w14:textId="77777777" w:rsidR="000570A3" w:rsidRDefault="00000000">
                            <w:pPr>
                              <w:rPr>
                                <w:color w:val="000000" w:themeColor="text1"/>
                                <w14:shadow w14:blurRad="38100" w14:dist="19050" w14:dir="2700000" w14:sx="100000" w14:sy="100000" w14:kx="0" w14:ky="0" w14:algn="tl">
                                  <w14:schemeClr w14:val="dk1">
                                    <w14:alpha w14:val="60000"/>
                                  </w14:schemeClr>
                                </w14:shadow>
                              </w:rPr>
                            </w:pPr>
                            <w:proofErr w:type="spellStart"/>
                            <w:r>
                              <w:rPr>
                                <w:color w:val="000000" w:themeColor="text1"/>
                                <w14:shadow w14:blurRad="38100" w14:dist="19050" w14:dir="2700000" w14:sx="100000" w14:sy="100000" w14:kx="0" w14:ky="0" w14:algn="tl">
                                  <w14:schemeClr w14:val="dk1">
                                    <w14:alpha w14:val="60000"/>
                                  </w14:schemeClr>
                                </w14:shadow>
                              </w:rPr>
                              <w:t>Sistem</w:t>
                            </w:r>
                            <w:proofErr w:type="spellEnd"/>
                          </w:p>
                          <w:p w14:paraId="422A46BD" w14:textId="77777777" w:rsidR="000570A3" w:rsidRDefault="00000000">
                            <w:pPr>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t>(System)</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4083F89A" id="Text Box 34" o:spid="_x0000_s1034" type="#_x0000_t202" style="position:absolute;left:0;text-align:left;margin-left:295.3pt;margin-top:37.2pt;width:1in;height:47.25pt;z-index:2516828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" filled="f" stroked="f" strokeweight=".5pt">
                <v:textbox>
                  <w:txbxContent>
                    <w:p w14:paraId="5F224E7F" w14:textId="77777777" w:rsidR="000570A3" w:rsidRDefault="00000000">
                      <w:pPr>
                        <w:rPr>
                          <w:color w:val="000000" w:themeColor="text1"/>
                          <w14:shadow w14:blurRad="38100" w14:dist="19050" w14:dir="2700000" w14:sx="100000" w14:sy="100000" w14:kx="0" w14:ky="0" w14:algn="tl">
                            <w14:schemeClr w14:val="dk1">
                              <w14:alpha w14:val="60000"/>
                            </w14:schemeClr>
                          </w14:shadow>
                        </w:rPr>
                      </w:pPr>
                      <w:proofErr w:type="spellStart"/>
                      <w:r>
                        <w:rPr>
                          <w:color w:val="000000" w:themeColor="text1"/>
                          <w14:shadow w14:blurRad="38100" w14:dist="19050" w14:dir="2700000" w14:sx="100000" w14:sy="100000" w14:kx="0" w14:ky="0" w14:algn="tl">
                            <w14:schemeClr w14:val="dk1">
                              <w14:alpha w14:val="60000"/>
                            </w14:schemeClr>
                          </w14:shadow>
                        </w:rPr>
                        <w:t>Sistem</w:t>
                      </w:r>
                      <w:proofErr w:type="spellEnd"/>
                    </w:p>
                    <w:p w14:paraId="422A46BD" w14:textId="77777777" w:rsidR="000570A3" w:rsidRDefault="00000000">
                      <w:pPr>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t>(System)</w:t>
                      </w:r>
                    </w:p>
                  </w:txbxContent>
                </v:textbox>
              </v:shape>
            </w:pict>
          </mc:Fallback>
        </mc:AlternateContent>
      </w:r>
      <w:r>
        <w:rPr>
          <w:rFonts w:cs="Arial"/>
          <w:noProof/>
          <w:sz w:val="24"/>
          <w:szCs w:val="24"/>
        </w:rPr>
        <mc:AlternateContent>
          <mc:Choice Requires="wps">
            <w:drawing>
              <wp:anchor distT="0" distB="0" distL="114300" distR="114300" simplePos="0" relativeHeight="251661312" behindDoc="0" locked="0" layoutInCell="1" allowOverlap="1" wp14:anchorId="6869B538" wp14:editId="3A5A0733">
                <wp:simplePos x="0" y="0"/>
                <wp:positionH relativeFrom="column">
                  <wp:posOffset>3407410</wp:posOffset>
                </wp:positionH>
                <wp:positionV relativeFrom="paragraph">
                  <wp:posOffset>510540</wp:posOffset>
                </wp:positionV>
                <wp:extent cx="1221740" cy="533400"/>
                <wp:effectExtent l="57150" t="19050" r="73660" b="95250"/>
                <wp:wrapNone/>
                <wp:docPr id="1853787150" name="Rectangle: Rounded Corners 15"/>
                <wp:cNvGraphicFramePr/>
                <a:graphic xmlns:a="http://schemas.openxmlformats.org/drawingml/2006/main">
                  <a:graphicData uri="http://schemas.microsoft.com/office/word/2010/wordprocessingShape">
                    <wps:wsp>
                      <wps:cNvSpPr/>
                      <wps:spPr>
                        <a:xfrm>
                          <a:off x="0" y="0"/>
                          <a:ext cx="1221740" cy="533400"/>
                        </a:xfrm>
                        <a:prstGeom prst="round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Rectangle: Rounded Corners 15" o:spid="_x0000_s1026" o:spt="2" style="position:absolute;left:0pt;margin-left:268.3pt;margin-top:40.2pt;height:42pt;width:96.2pt;z-index:251661312;v-text-anchor:middle;mso-width-relative:page;mso-height-relative:page;" fillcolor="#3F80CE [3216]" filled="t" stroked="t" coordsize="21600,21600" arcsize="0.166666666666667" o:gfxdata="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GxL+iXYAAAACgEA&#10;AA8AAAAAAAAAAQAgAAAAIgAAAGRycy9kb3ducmV2LnhtbFBLAQIUABQAAAAIAIdO4kCZypviNwMA&#10;AA8HAAAOAAAAAAAAAAEAIAAAACcBAABkcnMvZTJvRG9jLnhtbFBLBQYAAAAABgAGAFkBAADQBgAA&#10;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roundrect>
            </w:pict>
          </mc:Fallback>
        </mc:AlternateContent>
      </w:r>
      <w:r>
        <w:rPr>
          <w:rFonts w:cs="Arial"/>
          <w:noProof/>
          <w:sz w:val="24"/>
          <w:szCs w:val="24"/>
        </w:rPr>
        <mc:AlternateContent>
          <mc:Choice Requires="wps">
            <w:drawing>
              <wp:anchor distT="0" distB="0" distL="114300" distR="114300" simplePos="0" relativeHeight="251670528" behindDoc="0" locked="0" layoutInCell="1" allowOverlap="1" wp14:anchorId="2AD311E9" wp14:editId="7E62DE13">
                <wp:simplePos x="0" y="0"/>
                <wp:positionH relativeFrom="column">
                  <wp:posOffset>1550035</wp:posOffset>
                </wp:positionH>
                <wp:positionV relativeFrom="paragraph">
                  <wp:posOffset>529590</wp:posOffset>
                </wp:positionV>
                <wp:extent cx="752475" cy="600075"/>
                <wp:effectExtent l="0" t="0" r="0" b="0"/>
                <wp:wrapNone/>
                <wp:docPr id="414998790" name="Text Box 28"/>
                <wp:cNvGraphicFramePr/>
                <a:graphic xmlns:a="http://schemas.openxmlformats.org/drawingml/2006/main">
                  <a:graphicData uri="http://schemas.microsoft.com/office/word/2010/wordprocessingShape">
                    <wps:wsp>
                      <wps:cNvSpPr txBox="1"/>
                      <wps:spPr>
                        <a:xfrm>
                          <a:off x="0" y="0"/>
                          <a:ext cx="752475" cy="600075"/>
                        </a:xfrm>
                        <a:prstGeom prst="rect">
                          <a:avLst/>
                        </a:prstGeom>
                        <a:noFill/>
                        <a:ln w="6350">
                          <a:noFill/>
                        </a:ln>
                      </wps:spPr>
                      <wps:txbx>
                        <w:txbxContent>
                          <w:p w14:paraId="76038E9F" w14:textId="77777777" w:rsidR="000570A3" w:rsidRDefault="00000000">
                            <w:pPr>
                              <w:rPr>
                                <w:color w:val="000000" w:themeColor="text1"/>
                                <w:sz w:val="18"/>
                                <w:szCs w:val="18"/>
                                <w14:shadow w14:blurRad="38100" w14:dist="19050" w14:dir="2700000" w14:sx="100000" w14:sy="100000" w14:kx="0" w14:ky="0" w14:algn="tl">
                                  <w14:schemeClr w14:val="dk1">
                                    <w14:alpha w14:val="60000"/>
                                  </w14:schemeClr>
                                </w14:shadow>
                              </w:rPr>
                            </w:pPr>
                            <w:r>
                              <w:rPr>
                                <w:color w:val="000000" w:themeColor="text1"/>
                                <w:sz w:val="18"/>
                                <w:szCs w:val="18"/>
                                <w14:shadow w14:blurRad="38100" w14:dist="19050" w14:dir="2700000" w14:sx="100000" w14:sy="100000" w14:kx="0" w14:ky="0" w14:algn="tl">
                                  <w14:schemeClr w14:val="dk1">
                                    <w14:alpha w14:val="60000"/>
                                  </w14:schemeClr>
                                </w14:shadow>
                              </w:rPr>
                              <w:t>METODE</w:t>
                            </w:r>
                          </w:p>
                          <w:p w14:paraId="01835B95" w14:textId="77777777" w:rsidR="000570A3" w:rsidRDefault="00000000">
                            <w:pPr>
                              <w:rPr>
                                <w:color w:val="000000" w:themeColor="text1"/>
                                <w:sz w:val="18"/>
                                <w:szCs w:val="18"/>
                                <w14:shadow w14:blurRad="38100" w14:dist="19050" w14:dir="2700000" w14:sx="100000" w14:sy="100000" w14:kx="0" w14:ky="0" w14:algn="tl">
                                  <w14:schemeClr w14:val="dk1">
                                    <w14:alpha w14:val="60000"/>
                                  </w14:schemeClr>
                                </w14:shadow>
                              </w:rPr>
                            </w:pPr>
                            <w:r>
                              <w:rPr>
                                <w:color w:val="000000" w:themeColor="text1"/>
                                <w:sz w:val="18"/>
                                <w:szCs w:val="18"/>
                                <w14:shadow w14:blurRad="38100" w14:dist="19050" w14:dir="2700000" w14:sx="100000" w14:sy="100000" w14:kx="0" w14:ky="0" w14:algn="tl">
                                  <w14:schemeClr w14:val="dk1">
                                    <w14:alpha w14:val="60000"/>
                                  </w14:schemeClr>
                                </w14:shadow>
                              </w:rPr>
                              <w:t>(Method)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AD311E9" id="Text Box 28" o:spid="_x0000_s1035" type="#_x0000_t202" style="position:absolute;left:0;text-align:left;margin-left:122.05pt;margin-top:41.7pt;width:59.25pt;height:47.2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" filled="f" stroked="f" strokeweight=".5pt">
                <v:textbox>
                  <w:txbxContent>
                    <w:p w14:paraId="76038E9F" w14:textId="77777777" w:rsidR="000570A3" w:rsidRDefault="00000000">
                      <w:pPr>
                        <w:rPr>
                          <w:color w:val="000000" w:themeColor="text1"/>
                          <w:sz w:val="18"/>
                          <w:szCs w:val="18"/>
                          <w14:shadow w14:blurRad="38100" w14:dist="19050" w14:dir="2700000" w14:sx="100000" w14:sy="100000" w14:kx="0" w14:ky="0" w14:algn="tl">
                            <w14:schemeClr w14:val="dk1">
                              <w14:alpha w14:val="60000"/>
                            </w14:schemeClr>
                          </w14:shadow>
                        </w:rPr>
                      </w:pPr>
                      <w:r>
                        <w:rPr>
                          <w:color w:val="000000" w:themeColor="text1"/>
                          <w:sz w:val="18"/>
                          <w:szCs w:val="18"/>
                          <w14:shadow w14:blurRad="38100" w14:dist="19050" w14:dir="2700000" w14:sx="100000" w14:sy="100000" w14:kx="0" w14:ky="0" w14:algn="tl">
                            <w14:schemeClr w14:val="dk1">
                              <w14:alpha w14:val="60000"/>
                            </w14:schemeClr>
                          </w14:shadow>
                        </w:rPr>
                        <w:t>METODE</w:t>
                      </w:r>
                    </w:p>
                    <w:p w14:paraId="01835B95" w14:textId="77777777" w:rsidR="000570A3" w:rsidRDefault="00000000">
                      <w:pPr>
                        <w:rPr>
                          <w:color w:val="000000" w:themeColor="text1"/>
                          <w:sz w:val="18"/>
                          <w:szCs w:val="18"/>
                          <w14:shadow w14:blurRad="38100" w14:dist="19050" w14:dir="2700000" w14:sx="100000" w14:sy="100000" w14:kx="0" w14:ky="0" w14:algn="tl">
                            <w14:schemeClr w14:val="dk1">
                              <w14:alpha w14:val="60000"/>
                            </w14:schemeClr>
                          </w14:shadow>
                        </w:rPr>
                      </w:pPr>
                      <w:r>
                        <w:rPr>
                          <w:color w:val="000000" w:themeColor="text1"/>
                          <w:sz w:val="18"/>
                          <w:szCs w:val="18"/>
                          <w14:shadow w14:blurRad="38100" w14:dist="19050" w14:dir="2700000" w14:sx="100000" w14:sy="100000" w14:kx="0" w14:ky="0" w14:algn="tl">
                            <w14:schemeClr w14:val="dk1">
                              <w14:alpha w14:val="60000"/>
                            </w14:schemeClr>
                          </w14:shadow>
                        </w:rPr>
                        <w:t>(Method)</w:t>
                      </w:r>
                    </w:p>
                  </w:txbxContent>
                </v:textbox>
              </v:shape>
            </w:pict>
          </mc:Fallback>
        </mc:AlternateContent>
      </w:r>
      <w:r>
        <w:rPr>
          <w:rFonts w:cs="Arial"/>
          <w:noProof/>
          <w:sz w:val="24"/>
          <w:szCs w:val="24"/>
        </w:rPr>
        <mc:AlternateContent>
          <mc:Choice Requires="wps">
            <w:drawing>
              <wp:anchor distT="0" distB="0" distL="114300" distR="114300" simplePos="0" relativeHeight="251660288" behindDoc="0" locked="0" layoutInCell="1" allowOverlap="1" wp14:anchorId="31EE7537" wp14:editId="241391A1">
                <wp:simplePos x="0" y="0"/>
                <wp:positionH relativeFrom="column">
                  <wp:posOffset>1209040</wp:posOffset>
                </wp:positionH>
                <wp:positionV relativeFrom="paragraph">
                  <wp:posOffset>577215</wp:posOffset>
                </wp:positionV>
                <wp:extent cx="1343025" cy="447675"/>
                <wp:effectExtent l="57150" t="19050" r="85725" b="104775"/>
                <wp:wrapNone/>
                <wp:docPr id="2052721711" name="Rectangle: Rounded Corners 14"/>
                <wp:cNvGraphicFramePr/>
                <a:graphic xmlns:a="http://schemas.openxmlformats.org/drawingml/2006/main">
                  <a:graphicData uri="http://schemas.microsoft.com/office/word/2010/wordprocessingShape">
                    <wps:wsp>
                      <wps:cNvSpPr/>
                      <wps:spPr>
                        <a:xfrm>
                          <a:off x="0" y="0"/>
                          <a:ext cx="1343025" cy="447675"/>
                        </a:xfrm>
                        <a:prstGeom prst="round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Rectangle: Rounded Corners 14" o:spid="_x0000_s1026" o:spt="2" style="position:absolute;left:0pt;margin-left:95.2pt;margin-top:45.45pt;height:35.25pt;width:105.75pt;z-index:251660288;v-text-anchor:middle;mso-width-relative:page;mso-height-relative:page;" fillcolor="#3F80CE [3216]" filled="t" stroked="t" coordsize="21600,21600" arcsize="0.166666666666667" o:gfxdata="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roundrect>
            </w:pict>
          </mc:Fallback>
        </mc:AlternateContent>
      </w:r>
      <w:proofErr w:type="spellStart"/>
      <w:r>
        <w:rPr>
          <w:rFonts w:cs="Arial"/>
          <w:sz w:val="24"/>
          <w:szCs w:val="24"/>
        </w:rPr>
        <w:t>analisis</w:t>
      </w:r>
      <w:proofErr w:type="spellEnd"/>
      <w:r>
        <w:rPr>
          <w:rFonts w:cs="Arial"/>
          <w:sz w:val="24"/>
          <w:szCs w:val="24"/>
        </w:rPr>
        <w:t xml:space="preserve"> </w:t>
      </w:r>
      <w:proofErr w:type="spellStart"/>
      <w:r>
        <w:rPr>
          <w:rFonts w:cs="Arial"/>
          <w:sz w:val="24"/>
          <w:szCs w:val="24"/>
        </w:rPr>
        <w:t>akar</w:t>
      </w:r>
      <w:proofErr w:type="spellEnd"/>
      <w:r>
        <w:rPr>
          <w:rFonts w:cs="Arial"/>
          <w:sz w:val="24"/>
          <w:szCs w:val="24"/>
        </w:rPr>
        <w:t xml:space="preserve"> </w:t>
      </w:r>
      <w:proofErr w:type="spellStart"/>
      <w:r>
        <w:rPr>
          <w:rFonts w:cs="Arial"/>
          <w:sz w:val="24"/>
          <w:szCs w:val="24"/>
        </w:rPr>
        <w:t>permasalahan</w:t>
      </w:r>
      <w:proofErr w:type="spellEnd"/>
      <w:r>
        <w:rPr>
          <w:rFonts w:cs="Arial"/>
          <w:sz w:val="24"/>
          <w:szCs w:val="24"/>
        </w:rPr>
        <w:t xml:space="preserve"> </w:t>
      </w:r>
      <w:proofErr w:type="spellStart"/>
      <w:r>
        <w:rPr>
          <w:rFonts w:cs="Arial"/>
          <w:sz w:val="24"/>
          <w:szCs w:val="24"/>
        </w:rPr>
        <w:t>menggunakan</w:t>
      </w:r>
      <w:proofErr w:type="spellEnd"/>
      <w:r>
        <w:rPr>
          <w:rFonts w:cs="Arial"/>
          <w:sz w:val="24"/>
          <w:szCs w:val="24"/>
        </w:rPr>
        <w:t xml:space="preserve"> Fishbone Diagram </w:t>
      </w:r>
      <w:proofErr w:type="spellStart"/>
      <w:r>
        <w:rPr>
          <w:rFonts w:cs="Arial"/>
          <w:sz w:val="24"/>
          <w:szCs w:val="24"/>
        </w:rPr>
        <w:t>dengan</w:t>
      </w:r>
      <w:proofErr w:type="spellEnd"/>
      <w:r>
        <w:rPr>
          <w:rFonts w:cs="Arial"/>
          <w:sz w:val="24"/>
          <w:szCs w:val="24"/>
        </w:rPr>
        <w:t xml:space="preserve"> </w:t>
      </w:r>
      <w:proofErr w:type="spellStart"/>
      <w:r>
        <w:rPr>
          <w:rFonts w:cs="Arial"/>
          <w:sz w:val="24"/>
          <w:szCs w:val="24"/>
        </w:rPr>
        <w:t>beberapa</w:t>
      </w:r>
      <w:proofErr w:type="spellEnd"/>
      <w:r>
        <w:rPr>
          <w:rFonts w:cs="Arial"/>
          <w:sz w:val="24"/>
          <w:szCs w:val="24"/>
        </w:rPr>
        <w:t xml:space="preserve"> </w:t>
      </w:r>
      <w:proofErr w:type="spellStart"/>
      <w:r>
        <w:rPr>
          <w:rFonts w:cs="Arial"/>
          <w:sz w:val="24"/>
          <w:szCs w:val="24"/>
        </w:rPr>
        <w:t>aspek</w:t>
      </w:r>
      <w:proofErr w:type="spellEnd"/>
      <w:r>
        <w:rPr>
          <w:rFonts w:cs="Arial"/>
          <w:sz w:val="24"/>
          <w:szCs w:val="24"/>
        </w:rPr>
        <w:t xml:space="preserve">, </w:t>
      </w:r>
      <w:proofErr w:type="spellStart"/>
      <w:r>
        <w:rPr>
          <w:rFonts w:cs="Arial"/>
          <w:sz w:val="24"/>
          <w:szCs w:val="24"/>
        </w:rPr>
        <w:t>yaitu</w:t>
      </w:r>
      <w:proofErr w:type="spellEnd"/>
      <w:r>
        <w:rPr>
          <w:rFonts w:cs="Arial"/>
          <w:sz w:val="24"/>
          <w:szCs w:val="24"/>
        </w:rPr>
        <w:t xml:space="preserve"> Man, Method, System, Machine, Material, dan Environment.</w:t>
      </w:r>
    </w:p>
    <w:p w14:paraId="40ECBC1C" w14:textId="77777777" w:rsidR="000570A3" w:rsidRDefault="00000000">
      <w:pPr>
        <w:jc w:val="both"/>
        <w:rPr>
          <w:rFonts w:cs="Arial"/>
          <w:sz w:val="24"/>
          <w:szCs w:val="24"/>
        </w:rPr>
      </w:pPr>
      <w:r>
        <w:rPr>
          <w:rFonts w:cs="Arial"/>
          <w:noProof/>
          <w:sz w:val="24"/>
          <w:szCs w:val="24"/>
        </w:rPr>
        <mc:AlternateContent>
          <mc:Choice Requires="wps">
            <w:drawing>
              <wp:anchor distT="0" distB="0" distL="114300" distR="114300" simplePos="0" relativeHeight="251665408" behindDoc="0" locked="0" layoutInCell="1" allowOverlap="1" wp14:anchorId="1DC68E61" wp14:editId="6550DE40">
                <wp:simplePos x="0" y="0"/>
                <wp:positionH relativeFrom="column">
                  <wp:posOffset>-859790</wp:posOffset>
                </wp:positionH>
                <wp:positionV relativeFrom="paragraph">
                  <wp:posOffset>312420</wp:posOffset>
                </wp:positionV>
                <wp:extent cx="342900" cy="2438400"/>
                <wp:effectExtent l="57150" t="19050" r="76200" b="95250"/>
                <wp:wrapNone/>
                <wp:docPr id="1697153556" name="Straight Connector 19"/>
                <wp:cNvGraphicFramePr/>
                <a:graphic xmlns:a="http://schemas.openxmlformats.org/drawingml/2006/main">
                  <a:graphicData uri="http://schemas.microsoft.com/office/word/2010/wordprocessingShape">
                    <wps:wsp>
                      <wps:cNvCnPr/>
                      <wps:spPr>
                        <a:xfrm>
                          <a:off x="0" y="0"/>
                          <a:ext cx="342900" cy="24384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19" o:spid="_x0000_s1026" o:spt="20" style="position:absolute;left:0pt;margin-left:-67.7pt;margin-top:24.6pt;height:192pt;width:27pt;z-index:251665408;mso-width-relative:page;mso-height-relative:page;" filled="f" stroked="t" coordsize="21600,21600" o:gfxdata="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9Zy2NkA&#10;AAALAQAADwAAAAAAAAABACAAAAAiAAAAZHJzL2Rvd25yZXYueG1sUEsBAhQAFAAAAAgAh07iQH4G&#10;Bm8eAgAAWQQAAA4AAAAAAAAAAQAgAAAAKAEAAGRycy9lMm9Eb2MueG1sUEsFBgAAAAAGAAYAWQEA&#10;ALgFAAAAAA==&#10;">
                <v:fill on="f" focussize="0,0"/>
                <v:stroke weight="2pt" color="#4F81BD [3204]" joinstyle="round"/>
                <v:imagedata o:title=""/>
                <o:lock v:ext="edit" aspectratio="f"/>
                <v:shadow on="t" color="#000000" opacity="24903f" offset="0pt,1.5748031496063pt" origin="0f,32768f" matrix="65536f,0f,0f,65536f"/>
              </v:line>
            </w:pict>
          </mc:Fallback>
        </mc:AlternateContent>
      </w:r>
    </w:p>
    <w:p w14:paraId="54F942CE" w14:textId="77777777" w:rsidR="000570A3" w:rsidRDefault="00000000">
      <w:pPr>
        <w:rPr>
          <w:rFonts w:cs="Arial"/>
          <w:sz w:val="24"/>
          <w:szCs w:val="24"/>
        </w:rPr>
      </w:pPr>
      <w:r>
        <w:rPr>
          <w:rFonts w:cs="Arial"/>
          <w:noProof/>
          <w:sz w:val="24"/>
          <w:szCs w:val="24"/>
        </w:rPr>
        <mc:AlternateContent>
          <mc:Choice Requires="wps">
            <w:drawing>
              <wp:anchor distT="0" distB="0" distL="114300" distR="114300" simplePos="0" relativeHeight="251671552" behindDoc="0" locked="0" layoutInCell="1" allowOverlap="1" wp14:anchorId="6A6B343C" wp14:editId="2DBFCCB9">
                <wp:simplePos x="0" y="0"/>
                <wp:positionH relativeFrom="column">
                  <wp:posOffset>1245235</wp:posOffset>
                </wp:positionH>
                <wp:positionV relativeFrom="paragraph">
                  <wp:posOffset>87630</wp:posOffset>
                </wp:positionV>
                <wp:extent cx="485775" cy="2324100"/>
                <wp:effectExtent l="57150" t="19050" r="66675" b="95250"/>
                <wp:wrapNone/>
                <wp:docPr id="806354147" name="Straight Connector 29"/>
                <wp:cNvGraphicFramePr/>
                <a:graphic xmlns:a="http://schemas.openxmlformats.org/drawingml/2006/main">
                  <a:graphicData uri="http://schemas.microsoft.com/office/word/2010/wordprocessingShape">
                    <wps:wsp>
                      <wps:cNvCnPr/>
                      <wps:spPr>
                        <a:xfrm>
                          <a:off x="0" y="0"/>
                          <a:ext cx="485775" cy="2324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29" o:spid="_x0000_s1026" o:spt="20" style="position:absolute;left:0pt;margin-left:98.05pt;margin-top:6.9pt;height:183pt;width:38.25pt;z-index:251671552;mso-width-relative:page;mso-height-relative:page;" filled="f" stroked="t" coordsize="21600,21600" o:gfxdata="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iQ+W5&#10;2AAAAAoBAAAPAAAAAAAAAAEAIAAAACIAAABkcnMvZG93bnJldi54bWxQSwECFAAUAAAACACHTuJA&#10;9Go9eSECAABYBAAADgAAAAAAAAABACAAAAAnAQAAZHJzL2Uyb0RvYy54bWxQSwUGAAAAAAYABgBZ&#10;AQAAugUAAAAA&#10;">
                <v:fill on="f" focussize="0,0"/>
                <v:stroke weight="2pt" color="#4F81BD [3204]" joinstyle="round"/>
                <v:imagedata o:title=""/>
                <o:lock v:ext="edit" aspectratio="f"/>
                <v:shadow on="t" color="#000000" opacity="24903f" offset="0pt,1.5748031496063pt" origin="0f,32768f" matrix="65536f,0f,0f,65536f"/>
              </v:line>
            </w:pict>
          </mc:Fallback>
        </mc:AlternateContent>
      </w:r>
      <w:r>
        <w:rPr>
          <w:rFonts w:cs="Arial"/>
          <w:noProof/>
          <w:sz w:val="24"/>
          <w:szCs w:val="24"/>
        </w:rPr>
        <mc:AlternateContent>
          <mc:Choice Requires="wps">
            <w:drawing>
              <wp:anchor distT="0" distB="0" distL="114300" distR="114300" simplePos="0" relativeHeight="251683840" behindDoc="0" locked="0" layoutInCell="1" allowOverlap="1" wp14:anchorId="321D9067" wp14:editId="333985ED">
                <wp:simplePos x="0" y="0"/>
                <wp:positionH relativeFrom="column">
                  <wp:posOffset>3464560</wp:posOffset>
                </wp:positionH>
                <wp:positionV relativeFrom="paragraph">
                  <wp:posOffset>20955</wp:posOffset>
                </wp:positionV>
                <wp:extent cx="371475" cy="2438400"/>
                <wp:effectExtent l="57150" t="19050" r="66675" b="95250"/>
                <wp:wrapNone/>
                <wp:docPr id="1336332663" name="Straight Connector 35"/>
                <wp:cNvGraphicFramePr/>
                <a:graphic xmlns:a="http://schemas.openxmlformats.org/drawingml/2006/main">
                  <a:graphicData uri="http://schemas.microsoft.com/office/word/2010/wordprocessingShape">
                    <wps:wsp>
                      <wps:cNvCnPr/>
                      <wps:spPr>
                        <a:xfrm>
                          <a:off x="0" y="0"/>
                          <a:ext cx="371475" cy="24384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35" o:spid="_x0000_s1026" o:spt="20" style="position:absolute;left:0pt;margin-left:272.8pt;margin-top:1.65pt;height:192pt;width:29.25pt;z-index:251683840;mso-width-relative:page;mso-height-relative:page;" filled="f" stroked="t" coordsize="21600,21600" o:gfxdata="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r86cbX&#10;AAAACQEAAA8AAAAAAAAAAQAgAAAAIgAAAGRycy9kb3ducmV2LnhtbFBLAQIUABQAAAAIAIdO4kC8&#10;YJAFIQIAAFkEAAAOAAAAAAAAAAEAIAAAACYBAABkcnMvZTJvRG9jLnhtbFBLBQYAAAAABgAGAFkB&#10;AAC5BQAAAAA=&#10;">
                <v:fill on="f" focussize="0,0"/>
                <v:stroke weight="2pt" color="#4F81BD [3204]" joinstyle="round"/>
                <v:imagedata o:title=""/>
                <o:lock v:ext="edit" aspectratio="f"/>
                <v:shadow on="t" color="#000000" opacity="24903f" offset="0pt,1.5748031496063pt" origin="0f,32768f" matrix="65536f,0f,0f,65536f"/>
              </v:line>
            </w:pict>
          </mc:Fallback>
        </mc:AlternateContent>
      </w:r>
      <w:r>
        <w:rPr>
          <w:rFonts w:cs="Arial"/>
          <w:noProof/>
          <w:sz w:val="24"/>
          <w:szCs w:val="24"/>
        </w:rPr>
        <mc:AlternateContent>
          <mc:Choice Requires="wps">
            <w:drawing>
              <wp:anchor distT="0" distB="0" distL="114300" distR="114300" simplePos="0" relativeHeight="251667456" behindDoc="0" locked="0" layoutInCell="1" allowOverlap="1" wp14:anchorId="40D3AC04" wp14:editId="137AE3E8">
                <wp:simplePos x="0" y="0"/>
                <wp:positionH relativeFrom="column">
                  <wp:posOffset>-516890</wp:posOffset>
                </wp:positionH>
                <wp:positionV relativeFrom="paragraph">
                  <wp:posOffset>320040</wp:posOffset>
                </wp:positionV>
                <wp:extent cx="1581150" cy="438150"/>
                <wp:effectExtent l="0" t="0" r="19050" b="19050"/>
                <wp:wrapNone/>
                <wp:docPr id="1049059892" name="Text Box 22"/>
                <wp:cNvGraphicFramePr/>
                <a:graphic xmlns:a="http://schemas.openxmlformats.org/drawingml/2006/main">
                  <a:graphicData uri="http://schemas.microsoft.com/office/word/2010/wordprocessingShape">
                    <wps:wsp>
                      <wps:cNvSpPr txBox="1"/>
                      <wps:spPr>
                        <a:xfrm>
                          <a:off x="0" y="0"/>
                          <a:ext cx="1581150" cy="438150"/>
                        </a:xfrm>
                        <a:prstGeom prst="rect">
                          <a:avLst/>
                        </a:prstGeom>
                        <a:solidFill>
                          <a:schemeClr val="lt1"/>
                        </a:solidFill>
                        <a:ln w="6350">
                          <a:solidFill>
                            <a:prstClr val="black"/>
                          </a:solidFill>
                        </a:ln>
                      </wps:spPr>
                      <wps:txbx>
                        <w:txbxContent>
                          <w:p w14:paraId="38BA8FAC" w14:textId="77777777" w:rsidR="000570A3" w:rsidRDefault="00000000">
                            <w:pPr>
                              <w:rPr>
                                <w:sz w:val="18"/>
                                <w:szCs w:val="18"/>
                              </w:rPr>
                            </w:pPr>
                            <w:r>
                              <w:rPr>
                                <w:sz w:val="18"/>
                                <w:szCs w:val="18"/>
                              </w:rPr>
                              <w:t xml:space="preserve">Kurang </w:t>
                            </w:r>
                            <w:proofErr w:type="spellStart"/>
                            <w:r>
                              <w:rPr>
                                <w:sz w:val="18"/>
                                <w:szCs w:val="18"/>
                              </w:rPr>
                              <w:t>kemampuan</w:t>
                            </w:r>
                            <w:proofErr w:type="spellEnd"/>
                            <w:r>
                              <w:rPr>
                                <w:sz w:val="18"/>
                                <w:szCs w:val="18"/>
                              </w:rPr>
                              <w:t xml:space="preserve"> </w:t>
                            </w:r>
                            <w:proofErr w:type="spellStart"/>
                            <w:r>
                              <w:rPr>
                                <w:sz w:val="18"/>
                                <w:szCs w:val="18"/>
                              </w:rPr>
                              <w:t>dalam</w:t>
                            </w:r>
                            <w:proofErr w:type="spellEnd"/>
                            <w:r>
                              <w:rPr>
                                <w:sz w:val="18"/>
                                <w:szCs w:val="18"/>
                              </w:rPr>
                              <w:t xml:space="preserve"> digital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0D3AC04" id="Text Box 22" o:spid="_x0000_s1036" type="#_x0000_t202" style="position:absolute;margin-left:-40.7pt;margin-top:25.2pt;width:124.5pt;height:34.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" fillcolor="white [3201]" strokeweight=".5pt">
                <v:textbox>
                  <w:txbxContent>
                    <w:p w14:paraId="38BA8FAC" w14:textId="77777777" w:rsidR="000570A3" w:rsidRDefault="00000000">
                      <w:pPr>
                        <w:rPr>
                          <w:sz w:val="18"/>
                          <w:szCs w:val="18"/>
                        </w:rPr>
                      </w:pPr>
                      <w:r>
                        <w:rPr>
                          <w:sz w:val="18"/>
                          <w:szCs w:val="18"/>
                        </w:rPr>
                        <w:t xml:space="preserve">Kurang </w:t>
                      </w:r>
                      <w:proofErr w:type="spellStart"/>
                      <w:r>
                        <w:rPr>
                          <w:sz w:val="18"/>
                          <w:szCs w:val="18"/>
                        </w:rPr>
                        <w:t>kemampuan</w:t>
                      </w:r>
                      <w:proofErr w:type="spellEnd"/>
                      <w:r>
                        <w:rPr>
                          <w:sz w:val="18"/>
                          <w:szCs w:val="18"/>
                        </w:rPr>
                        <w:t xml:space="preserve"> </w:t>
                      </w:r>
                      <w:proofErr w:type="spellStart"/>
                      <w:r>
                        <w:rPr>
                          <w:sz w:val="18"/>
                          <w:szCs w:val="18"/>
                        </w:rPr>
                        <w:t>dalam</w:t>
                      </w:r>
                      <w:proofErr w:type="spellEnd"/>
                      <w:r>
                        <w:rPr>
                          <w:sz w:val="18"/>
                          <w:szCs w:val="18"/>
                        </w:rPr>
                        <w:t xml:space="preserve"> digital</w:t>
                      </w:r>
                    </w:p>
                  </w:txbxContent>
                </v:textbox>
              </v:shape>
            </w:pict>
          </mc:Fallback>
        </mc:AlternateContent>
      </w:r>
    </w:p>
    <w:p w14:paraId="7984C15C" w14:textId="77777777" w:rsidR="000570A3" w:rsidRDefault="00000000">
      <w:pPr>
        <w:rPr>
          <w:rFonts w:cs="Arial"/>
          <w:sz w:val="24"/>
          <w:szCs w:val="24"/>
        </w:rPr>
      </w:pPr>
      <w:r>
        <w:rPr>
          <w:rFonts w:cs="Arial"/>
          <w:noProof/>
          <w:sz w:val="24"/>
          <w:szCs w:val="24"/>
        </w:rPr>
        <mc:AlternateContent>
          <mc:Choice Requires="wps">
            <w:drawing>
              <wp:anchor distT="0" distB="0" distL="114300" distR="114300" simplePos="0" relativeHeight="251684864" behindDoc="0" locked="0" layoutInCell="1" allowOverlap="1" wp14:anchorId="6C85F593" wp14:editId="6A2AEE61">
                <wp:simplePos x="0" y="0"/>
                <wp:positionH relativeFrom="column">
                  <wp:posOffset>3740785</wp:posOffset>
                </wp:positionH>
                <wp:positionV relativeFrom="paragraph">
                  <wp:posOffset>224790</wp:posOffset>
                </wp:positionV>
                <wp:extent cx="914400" cy="276225"/>
                <wp:effectExtent l="0" t="0" r="27940" b="28575"/>
                <wp:wrapNone/>
                <wp:docPr id="1807758339" name="Text Box 36"/>
                <wp:cNvGraphicFramePr/>
                <a:graphic xmlns:a="http://schemas.openxmlformats.org/drawingml/2006/main">
                  <a:graphicData uri="http://schemas.microsoft.com/office/word/2010/wordprocessingShape">
                    <wps:wsp>
                      <wps:cNvSpPr txBox="1"/>
                      <wps:spPr>
                        <a:xfrm>
                          <a:off x="0" y="0"/>
                          <a:ext cx="914400" cy="276225"/>
                        </a:xfrm>
                        <a:prstGeom prst="rect">
                          <a:avLst/>
                        </a:prstGeom>
                        <a:solidFill>
                          <a:schemeClr val="lt1"/>
                        </a:solidFill>
                        <a:ln w="6350">
                          <a:solidFill>
                            <a:prstClr val="black"/>
                          </a:solidFill>
                        </a:ln>
                      </wps:spPr>
                      <wps:txbx>
                        <w:txbxContent>
                          <w:p w14:paraId="2B0437E5" w14:textId="77777777" w:rsidR="000570A3" w:rsidRDefault="00000000">
                            <w:pPr>
                              <w:rPr>
                                <w:sz w:val="18"/>
                                <w:szCs w:val="18"/>
                              </w:rPr>
                            </w:pPr>
                            <w:r>
                              <w:rPr>
                                <w:sz w:val="18"/>
                                <w:szCs w:val="18"/>
                              </w:rPr>
                              <w:t xml:space="preserve">Belum </w:t>
                            </w:r>
                            <w:proofErr w:type="spellStart"/>
                            <w:r>
                              <w:rPr>
                                <w:sz w:val="18"/>
                                <w:szCs w:val="18"/>
                              </w:rPr>
                              <w:t>ada</w:t>
                            </w:r>
                            <w:proofErr w:type="spellEnd"/>
                            <w:r>
                              <w:rPr>
                                <w:sz w:val="18"/>
                                <w:szCs w:val="18"/>
                              </w:rPr>
                              <w:t xml:space="preserve"> </w:t>
                            </w:r>
                            <w:proofErr w:type="spellStart"/>
                            <w:r>
                              <w:rPr>
                                <w:sz w:val="18"/>
                                <w:szCs w:val="18"/>
                              </w:rPr>
                              <w:t>sistem</w:t>
                            </w:r>
                            <w:proofErr w:type="spellEnd"/>
                            <w:r>
                              <w:rPr>
                                <w:sz w:val="18"/>
                                <w:szCs w:val="18"/>
                              </w:rPr>
                              <w:t xml:space="preserve"> yang </w:t>
                            </w:r>
                            <w:proofErr w:type="spellStart"/>
                            <w:r>
                              <w:rPr>
                                <w:sz w:val="18"/>
                                <w:szCs w:val="18"/>
                              </w:rPr>
                              <w:t>berbasis</w:t>
                            </w:r>
                            <w:proofErr w:type="spellEnd"/>
                            <w:r>
                              <w:rPr>
                                <w:sz w:val="18"/>
                                <w:szCs w:val="18"/>
                              </w:rPr>
                              <w:t xml:space="preserve"> digital</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6C85F593" id="Text Box 36" o:spid="_x0000_s1037" type="#_x0000_t202" style="position:absolute;margin-left:294.55pt;margin-top:17.7pt;width:1in;height:21.75pt;z-index:251684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" fillcolor="white [3201]" strokeweight=".5pt">
                <v:textbox>
                  <w:txbxContent>
                    <w:p w14:paraId="2B0437E5" w14:textId="77777777" w:rsidR="000570A3" w:rsidRDefault="00000000">
                      <w:pPr>
                        <w:rPr>
                          <w:sz w:val="18"/>
                          <w:szCs w:val="18"/>
                        </w:rPr>
                      </w:pPr>
                      <w:r>
                        <w:rPr>
                          <w:sz w:val="18"/>
                          <w:szCs w:val="18"/>
                        </w:rPr>
                        <w:t xml:space="preserve">Belum </w:t>
                      </w:r>
                      <w:proofErr w:type="spellStart"/>
                      <w:r>
                        <w:rPr>
                          <w:sz w:val="18"/>
                          <w:szCs w:val="18"/>
                        </w:rPr>
                        <w:t>ada</w:t>
                      </w:r>
                      <w:proofErr w:type="spellEnd"/>
                      <w:r>
                        <w:rPr>
                          <w:sz w:val="18"/>
                          <w:szCs w:val="18"/>
                        </w:rPr>
                        <w:t xml:space="preserve"> </w:t>
                      </w:r>
                      <w:proofErr w:type="spellStart"/>
                      <w:r>
                        <w:rPr>
                          <w:sz w:val="18"/>
                          <w:szCs w:val="18"/>
                        </w:rPr>
                        <w:t>sistem</w:t>
                      </w:r>
                      <w:proofErr w:type="spellEnd"/>
                      <w:r>
                        <w:rPr>
                          <w:sz w:val="18"/>
                          <w:szCs w:val="18"/>
                        </w:rPr>
                        <w:t xml:space="preserve"> yang </w:t>
                      </w:r>
                      <w:proofErr w:type="spellStart"/>
                      <w:r>
                        <w:rPr>
                          <w:sz w:val="18"/>
                          <w:szCs w:val="18"/>
                        </w:rPr>
                        <w:t>berbasis</w:t>
                      </w:r>
                      <w:proofErr w:type="spellEnd"/>
                      <w:r>
                        <w:rPr>
                          <w:sz w:val="18"/>
                          <w:szCs w:val="18"/>
                        </w:rPr>
                        <w:t xml:space="preserve"> digital</w:t>
                      </w:r>
                    </w:p>
                  </w:txbxContent>
                </v:textbox>
              </v:shape>
            </w:pict>
          </mc:Fallback>
        </mc:AlternateContent>
      </w:r>
      <w:r>
        <w:rPr>
          <w:rFonts w:cs="Arial"/>
          <w:noProof/>
          <w:sz w:val="24"/>
          <w:szCs w:val="24"/>
        </w:rPr>
        <mc:AlternateContent>
          <mc:Choice Requires="wps">
            <w:drawing>
              <wp:anchor distT="0" distB="0" distL="114300" distR="114300" simplePos="0" relativeHeight="251675648" behindDoc="0" locked="0" layoutInCell="1" allowOverlap="1" wp14:anchorId="0C07E153" wp14:editId="255BD7B7">
                <wp:simplePos x="0" y="0"/>
                <wp:positionH relativeFrom="column">
                  <wp:posOffset>1570990</wp:posOffset>
                </wp:positionH>
                <wp:positionV relativeFrom="paragraph">
                  <wp:posOffset>53340</wp:posOffset>
                </wp:positionV>
                <wp:extent cx="914400" cy="342900"/>
                <wp:effectExtent l="0" t="0" r="20955" b="19050"/>
                <wp:wrapNone/>
                <wp:docPr id="762662229" name="Text Box 30"/>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chemeClr val="lt1"/>
                        </a:solidFill>
                        <a:ln w="6350">
                          <a:solidFill>
                            <a:prstClr val="black"/>
                          </a:solidFill>
                        </a:ln>
                      </wps:spPr>
                      <wps:txbx>
                        <w:txbxContent>
                          <w:p w14:paraId="634F82AF" w14:textId="77777777" w:rsidR="000570A3" w:rsidRDefault="00000000">
                            <w:pPr>
                              <w:rPr>
                                <w:sz w:val="18"/>
                                <w:szCs w:val="18"/>
                              </w:rPr>
                            </w:pPr>
                            <w:proofErr w:type="spellStart"/>
                            <w:r>
                              <w:rPr>
                                <w:sz w:val="18"/>
                                <w:szCs w:val="18"/>
                              </w:rPr>
                              <w:t>Pencatatan</w:t>
                            </w:r>
                            <w:proofErr w:type="spellEnd"/>
                            <w:r>
                              <w:rPr>
                                <w:sz w:val="18"/>
                                <w:szCs w:val="18"/>
                              </w:rPr>
                              <w:t xml:space="preserve"> </w:t>
                            </w:r>
                            <w:proofErr w:type="spellStart"/>
                            <w:r>
                              <w:rPr>
                                <w:sz w:val="18"/>
                                <w:szCs w:val="18"/>
                              </w:rPr>
                              <w:t>masih</w:t>
                            </w:r>
                            <w:proofErr w:type="spellEnd"/>
                            <w:r>
                              <w:rPr>
                                <w:sz w:val="18"/>
                                <w:szCs w:val="18"/>
                              </w:rPr>
                              <w:t xml:space="preserve"> manual</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0C07E153" id="Text Box 30" o:spid="_x0000_s1038" type="#_x0000_t202" style="position:absolute;margin-left:123.7pt;margin-top:4.2pt;width:1in;height:27pt;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" fillcolor="white [3201]" strokeweight=".5pt">
                <v:textbox>
                  <w:txbxContent>
                    <w:p w14:paraId="634F82AF" w14:textId="77777777" w:rsidR="000570A3" w:rsidRDefault="00000000">
                      <w:pPr>
                        <w:rPr>
                          <w:sz w:val="18"/>
                          <w:szCs w:val="18"/>
                        </w:rPr>
                      </w:pPr>
                      <w:proofErr w:type="spellStart"/>
                      <w:r>
                        <w:rPr>
                          <w:sz w:val="18"/>
                          <w:szCs w:val="18"/>
                        </w:rPr>
                        <w:t>Pencatatan</w:t>
                      </w:r>
                      <w:proofErr w:type="spellEnd"/>
                      <w:r>
                        <w:rPr>
                          <w:sz w:val="18"/>
                          <w:szCs w:val="18"/>
                        </w:rPr>
                        <w:t xml:space="preserve"> </w:t>
                      </w:r>
                      <w:proofErr w:type="spellStart"/>
                      <w:r>
                        <w:rPr>
                          <w:sz w:val="18"/>
                          <w:szCs w:val="18"/>
                        </w:rPr>
                        <w:t>masih</w:t>
                      </w:r>
                      <w:proofErr w:type="spellEnd"/>
                      <w:r>
                        <w:rPr>
                          <w:sz w:val="18"/>
                          <w:szCs w:val="18"/>
                        </w:rPr>
                        <w:t xml:space="preserve"> manual</w:t>
                      </w:r>
                    </w:p>
                  </w:txbxContent>
                </v:textbox>
              </v:shape>
            </w:pict>
          </mc:Fallback>
        </mc:AlternateContent>
      </w:r>
      <w:r>
        <w:rPr>
          <w:rFonts w:cs="Arial"/>
          <w:noProof/>
          <w:sz w:val="24"/>
          <w:szCs w:val="24"/>
        </w:rPr>
        <mc:AlternateContent>
          <mc:Choice Requires="wps">
            <w:drawing>
              <wp:anchor distT="0" distB="0" distL="114300" distR="114300" simplePos="0" relativeHeight="251681792" behindDoc="0" locked="0" layoutInCell="1" allowOverlap="1" wp14:anchorId="4F6F418D" wp14:editId="7A328F4B">
                <wp:simplePos x="0" y="0"/>
                <wp:positionH relativeFrom="column">
                  <wp:posOffset>1330960</wp:posOffset>
                </wp:positionH>
                <wp:positionV relativeFrom="paragraph">
                  <wp:posOffset>224790</wp:posOffset>
                </wp:positionV>
                <wp:extent cx="228600" cy="0"/>
                <wp:effectExtent l="38100" t="38100" r="76200" b="95250"/>
                <wp:wrapNone/>
                <wp:docPr id="1470323010" name="Straight Connector 31"/>
                <wp:cNvGraphicFramePr/>
                <a:graphic xmlns:a="http://schemas.openxmlformats.org/drawingml/2006/main">
                  <a:graphicData uri="http://schemas.microsoft.com/office/word/2010/wordprocessingShape">
                    <wps:wsp>
                      <wps:cNvCnPr/>
                      <wps:spPr>
                        <a:xfrm>
                          <a:off x="0" y="0"/>
                          <a:ext cx="2286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31" o:spid="_x0000_s1026" o:spt="20" style="position:absolute;left:0pt;margin-left:104.8pt;margin-top:17.7pt;height:0pt;width:18pt;z-index:251681792;mso-width-relative:page;mso-height-relative:page;" filled="f" stroked="t" coordsize="21600,21600" o:gfxdata="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N8XhtYAAAAJAQAADwAA&#10;AAAAAAABACAAAAAiAAAAZHJzL2Rvd25yZXYueG1sUEsBAhQAFAAAAAgAh07iQPJjkjQYAgAAUwQA&#10;AA4AAAAAAAAAAQAgAAAAJQEAAGRycy9lMm9Eb2MueG1sUEsFBgAAAAAGAAYAWQEAAK8FAAAAAA==&#10;">
                <v:fill on="f" focussize="0,0"/>
                <v:stroke weight="2pt" color="#4F81BD [3204]" joinstyle="round"/>
                <v:imagedata o:title=""/>
                <o:lock v:ext="edit" aspectratio="f"/>
                <v:shadow on="t" color="#000000" opacity="24903f" offset="0pt,1.5748031496063pt" origin="0f,32768f" matrix="65536f,0f,0f,65536f"/>
              </v:line>
            </w:pict>
          </mc:Fallback>
        </mc:AlternateContent>
      </w:r>
      <w:r>
        <w:rPr>
          <w:rFonts w:cs="Arial"/>
          <w:noProof/>
          <w:sz w:val="24"/>
          <w:szCs w:val="24"/>
        </w:rPr>
        <mc:AlternateContent>
          <mc:Choice Requires="wps">
            <w:drawing>
              <wp:anchor distT="0" distB="0" distL="114300" distR="114300" simplePos="0" relativeHeight="251666432" behindDoc="0" locked="0" layoutInCell="1" allowOverlap="1" wp14:anchorId="00B01E9F" wp14:editId="7F935C4D">
                <wp:simplePos x="0" y="0"/>
                <wp:positionH relativeFrom="column">
                  <wp:posOffset>-774065</wp:posOffset>
                </wp:positionH>
                <wp:positionV relativeFrom="paragraph">
                  <wp:posOffset>157480</wp:posOffset>
                </wp:positionV>
                <wp:extent cx="238125" cy="0"/>
                <wp:effectExtent l="38100" t="38100" r="66675" b="95250"/>
                <wp:wrapNone/>
                <wp:docPr id="296561689" name="Straight Connector 20"/>
                <wp:cNvGraphicFramePr/>
                <a:graphic xmlns:a="http://schemas.openxmlformats.org/drawingml/2006/main">
                  <a:graphicData uri="http://schemas.microsoft.com/office/word/2010/wordprocessingShape">
                    <wps:wsp>
                      <wps:cNvCnPr/>
                      <wps:spPr>
                        <a:xfrm flipV="1">
                          <a:off x="0" y="0"/>
                          <a:ext cx="2381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20" o:spid="_x0000_s1026" o:spt="20" style="position:absolute;left:0pt;flip:y;margin-left:-60.95pt;margin-top:12.4pt;height:0pt;width:18.75pt;z-index:251666432;mso-width-relative:page;mso-height-relative:page;" filled="f" stroked="t" coordsize="21600,21600" o:gfxdata="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yy&#10;tmTZAAAACgEAAA8AAAAAAAAAAQAgAAAAIgAAAGRycy9kb3ducmV2LnhtbFBLAQIUABQAAAAIAIdO&#10;4kCw33kvIgIAAFwEAAAOAAAAAAAAAAEAIAAAACgBAABkcnMvZTJvRG9jLnhtbFBLBQYAAAAABgAG&#10;AFkBAAC8BQAAAAA=&#10;">
                <v:fill on="f" focussize="0,0"/>
                <v:stroke weight="2pt" color="#4F81BD [3204]" joinstyle="round"/>
                <v:imagedata o:title=""/>
                <o:lock v:ext="edit" aspectratio="f"/>
                <v:shadow on="t" color="#000000" opacity="24903f" offset="0pt,1.5748031496063pt" origin="0f,32768f" matrix="65536f,0f,0f,65536f"/>
              </v:line>
            </w:pict>
          </mc:Fallback>
        </mc:AlternateContent>
      </w:r>
    </w:p>
    <w:p w14:paraId="74FACF2B" w14:textId="77777777" w:rsidR="000570A3" w:rsidRDefault="00000000">
      <w:pPr>
        <w:jc w:val="center"/>
        <w:rPr>
          <w:rFonts w:cs="Arial"/>
          <w:sz w:val="24"/>
          <w:szCs w:val="24"/>
        </w:rPr>
      </w:pPr>
      <w:r>
        <w:rPr>
          <w:rFonts w:cs="Arial"/>
          <w:noProof/>
          <w:sz w:val="24"/>
          <w:szCs w:val="24"/>
        </w:rPr>
        <mc:AlternateContent>
          <mc:Choice Requires="wps">
            <w:drawing>
              <wp:anchor distT="0" distB="0" distL="114300" distR="114300" simplePos="0" relativeHeight="251685888" behindDoc="0" locked="0" layoutInCell="1" allowOverlap="1" wp14:anchorId="5348EC0F" wp14:editId="2F94EB05">
                <wp:simplePos x="0" y="0"/>
                <wp:positionH relativeFrom="column">
                  <wp:posOffset>3559810</wp:posOffset>
                </wp:positionH>
                <wp:positionV relativeFrom="paragraph">
                  <wp:posOffset>24765</wp:posOffset>
                </wp:positionV>
                <wp:extent cx="180975" cy="0"/>
                <wp:effectExtent l="38100" t="38100" r="66675" b="95250"/>
                <wp:wrapNone/>
                <wp:docPr id="231412301" name="Straight Connector 39"/>
                <wp:cNvGraphicFramePr/>
                <a:graphic xmlns:a="http://schemas.openxmlformats.org/drawingml/2006/main">
                  <a:graphicData uri="http://schemas.microsoft.com/office/word/2010/wordprocessingShape">
                    <wps:wsp>
                      <wps:cNvCnPr/>
                      <wps:spPr>
                        <a:xfrm>
                          <a:off x="0" y="0"/>
                          <a:ext cx="1809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39" o:spid="_x0000_s1026" o:spt="20" style="position:absolute;left:0pt;margin-left:280.3pt;margin-top:1.95pt;height:0pt;width:14.25pt;z-index:251685888;mso-width-relative:page;mso-height-relative:page;" filled="f" stroked="t" coordsize="21600,21600" o:gfxdata="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kBSU/UAAAABwEAAA8A&#10;AAAAAAAAAQAgAAAAIgAAAGRycy9kb3ducmV2LnhtbFBLAQIUABQAAAAIAIdO4kDq3mdyGwIAAFIE&#10;AAAOAAAAAAAAAAEAIAAAACMBAABkcnMvZTJvRG9jLnhtbFBLBQYAAAAABgAGAFkBAACwBQAAAAA=&#10;">
                <v:fill on="f" focussize="0,0"/>
                <v:stroke weight="2pt" color="#4F81BD [3204]" joinstyle="round"/>
                <v:imagedata o:title=""/>
                <o:lock v:ext="edit" aspectratio="f"/>
                <v:shadow on="t" color="#000000" opacity="24903f" offset="0pt,1.5748031496063pt" origin="0f,32768f" matrix="65536f,0f,0f,65536f"/>
              </v:line>
            </w:pict>
          </mc:Fallback>
        </mc:AlternateContent>
      </w:r>
    </w:p>
    <w:p w14:paraId="54EAA26D" w14:textId="77777777" w:rsidR="000570A3" w:rsidRDefault="00000000">
      <w:pPr>
        <w:jc w:val="center"/>
        <w:rPr>
          <w:rFonts w:cs="Arial"/>
          <w:sz w:val="24"/>
          <w:szCs w:val="24"/>
        </w:rPr>
      </w:pPr>
      <w:r>
        <w:rPr>
          <w:rFonts w:cs="Arial"/>
          <w:noProof/>
          <w:sz w:val="24"/>
          <w:szCs w:val="24"/>
        </w:rPr>
        <mc:AlternateContent>
          <mc:Choice Requires="wps">
            <w:drawing>
              <wp:anchor distT="0" distB="0" distL="114300" distR="114300" simplePos="0" relativeHeight="251668480" behindDoc="0" locked="0" layoutInCell="1" allowOverlap="1" wp14:anchorId="7F08E40C" wp14:editId="13219A45">
                <wp:simplePos x="0" y="0"/>
                <wp:positionH relativeFrom="column">
                  <wp:posOffset>-356235</wp:posOffset>
                </wp:positionH>
                <wp:positionV relativeFrom="paragraph">
                  <wp:posOffset>405765</wp:posOffset>
                </wp:positionV>
                <wp:extent cx="1400175" cy="476250"/>
                <wp:effectExtent l="0" t="0" r="28575" b="19050"/>
                <wp:wrapNone/>
                <wp:docPr id="2049221088" name="Text Box 24"/>
                <wp:cNvGraphicFramePr/>
                <a:graphic xmlns:a="http://schemas.openxmlformats.org/drawingml/2006/main">
                  <a:graphicData uri="http://schemas.microsoft.com/office/word/2010/wordprocessingShape">
                    <wps:wsp>
                      <wps:cNvSpPr txBox="1"/>
                      <wps:spPr>
                        <a:xfrm>
                          <a:off x="0" y="0"/>
                          <a:ext cx="1400175" cy="476250"/>
                        </a:xfrm>
                        <a:prstGeom prst="rect">
                          <a:avLst/>
                        </a:prstGeom>
                        <a:solidFill>
                          <a:schemeClr val="lt1"/>
                        </a:solidFill>
                        <a:ln w="6350">
                          <a:solidFill>
                            <a:prstClr val="black"/>
                          </a:solidFill>
                        </a:ln>
                      </wps:spPr>
                      <wps:txbx>
                        <w:txbxContent>
                          <w:p w14:paraId="74FCAE53" w14:textId="77777777" w:rsidR="000570A3" w:rsidRDefault="00000000">
                            <w:pPr>
                              <w:rPr>
                                <w:sz w:val="18"/>
                                <w:szCs w:val="18"/>
                              </w:rPr>
                            </w:pPr>
                            <w:proofErr w:type="spellStart"/>
                            <w:r>
                              <w:rPr>
                                <w:sz w:val="18"/>
                                <w:szCs w:val="18"/>
                              </w:rPr>
                              <w:t>Kurangnya</w:t>
                            </w:r>
                            <w:proofErr w:type="spellEnd"/>
                            <w:r>
                              <w:rPr>
                                <w:sz w:val="18"/>
                                <w:szCs w:val="18"/>
                              </w:rPr>
                              <w:t xml:space="preserve"> </w:t>
                            </w:r>
                            <w:proofErr w:type="spellStart"/>
                            <w:r>
                              <w:rPr>
                                <w:sz w:val="18"/>
                                <w:szCs w:val="18"/>
                              </w:rPr>
                              <w:t>ketelitian</w:t>
                            </w:r>
                            <w:proofErr w:type="spellEnd"/>
                            <w:r>
                              <w:rPr>
                                <w:sz w:val="18"/>
                                <w:szCs w:val="18"/>
                              </w:rPr>
                              <w:t xml:space="preserve"> </w:t>
                            </w:r>
                            <w:proofErr w:type="spellStart"/>
                            <w:r>
                              <w:rPr>
                                <w:sz w:val="18"/>
                                <w:szCs w:val="18"/>
                              </w:rPr>
                              <w:t>petugas</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F08E40C" id="Text Box 24" o:spid="_x0000_s1039" type="#_x0000_t202" style="position:absolute;left:0;text-align:left;margin-left:-28.05pt;margin-top:31.95pt;width:110.25pt;height:37.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" fillcolor="white [3201]" strokeweight=".5pt">
                <v:textbox>
                  <w:txbxContent>
                    <w:p w14:paraId="74FCAE53" w14:textId="77777777" w:rsidR="000570A3" w:rsidRDefault="00000000">
                      <w:pPr>
                        <w:rPr>
                          <w:sz w:val="18"/>
                          <w:szCs w:val="18"/>
                        </w:rPr>
                      </w:pPr>
                      <w:proofErr w:type="spellStart"/>
                      <w:r>
                        <w:rPr>
                          <w:sz w:val="18"/>
                          <w:szCs w:val="18"/>
                        </w:rPr>
                        <w:t>Kurangnya</w:t>
                      </w:r>
                      <w:proofErr w:type="spellEnd"/>
                      <w:r>
                        <w:rPr>
                          <w:sz w:val="18"/>
                          <w:szCs w:val="18"/>
                        </w:rPr>
                        <w:t xml:space="preserve"> </w:t>
                      </w:r>
                      <w:proofErr w:type="spellStart"/>
                      <w:r>
                        <w:rPr>
                          <w:sz w:val="18"/>
                          <w:szCs w:val="18"/>
                        </w:rPr>
                        <w:t>ketelitian</w:t>
                      </w:r>
                      <w:proofErr w:type="spellEnd"/>
                      <w:r>
                        <w:rPr>
                          <w:sz w:val="18"/>
                          <w:szCs w:val="18"/>
                        </w:rPr>
                        <w:t xml:space="preserve"> </w:t>
                      </w:r>
                      <w:proofErr w:type="spellStart"/>
                      <w:r>
                        <w:rPr>
                          <w:sz w:val="18"/>
                          <w:szCs w:val="18"/>
                        </w:rPr>
                        <w:t>petugas</w:t>
                      </w:r>
                      <w:proofErr w:type="spellEnd"/>
                    </w:p>
                  </w:txbxContent>
                </v:textbox>
              </v:shape>
            </w:pict>
          </mc:Fallback>
        </mc:AlternateContent>
      </w:r>
    </w:p>
    <w:p w14:paraId="4866088A" w14:textId="77777777" w:rsidR="000570A3" w:rsidRDefault="00000000">
      <w:pPr>
        <w:jc w:val="center"/>
        <w:rPr>
          <w:rFonts w:cs="Arial"/>
          <w:sz w:val="24"/>
          <w:szCs w:val="24"/>
        </w:rPr>
      </w:pPr>
      <w:r>
        <w:rPr>
          <w:rFonts w:cs="Arial"/>
          <w:noProof/>
          <w:sz w:val="24"/>
          <w:szCs w:val="24"/>
        </w:rPr>
        <mc:AlternateContent>
          <mc:Choice Requires="wps">
            <w:drawing>
              <wp:anchor distT="0" distB="0" distL="114300" distR="114300" simplePos="0" relativeHeight="251673600" behindDoc="0" locked="0" layoutInCell="1" allowOverlap="1" wp14:anchorId="0B2810ED" wp14:editId="1B1E0EFE">
                <wp:simplePos x="0" y="0"/>
                <wp:positionH relativeFrom="column">
                  <wp:posOffset>1559560</wp:posOffset>
                </wp:positionH>
                <wp:positionV relativeFrom="paragraph">
                  <wp:posOffset>243205</wp:posOffset>
                </wp:positionV>
                <wp:extent cx="352425" cy="0"/>
                <wp:effectExtent l="38100" t="38100" r="66675" b="95250"/>
                <wp:wrapNone/>
                <wp:docPr id="279543652" name="Straight Connector 32"/>
                <wp:cNvGraphicFramePr/>
                <a:graphic xmlns:a="http://schemas.openxmlformats.org/drawingml/2006/main">
                  <a:graphicData uri="http://schemas.microsoft.com/office/word/2010/wordprocessingShape">
                    <wps:wsp>
                      <wps:cNvCnPr/>
                      <wps:spPr>
                        <a:xfrm flipV="1">
                          <a:off x="0" y="0"/>
                          <a:ext cx="3524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32" o:spid="_x0000_s1026" o:spt="20" style="position:absolute;left:0pt;flip:y;margin-left:122.8pt;margin-top:19.15pt;height:0pt;width:27.75pt;z-index:251673600;mso-width-relative:page;mso-height-relative:page;" filled="f" stroked="t" coordsize="21600,21600" o:gfxdata="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n&#10;lsrm2QAAAAkBAAAPAAAAAAAAAAEAIAAAACIAAABkcnMvZG93bnJldi54bWxQSwECFAAUAAAACACH&#10;TuJArANSsyMCAABcBAAADgAAAAAAAAABACAAAAAoAQAAZHJzL2Uyb0RvYy54bWxQSwUGAAAAAAYA&#10;BgBZAQAAvQUAAAAA&#10;">
                <v:fill on="f" focussize="0,0"/>
                <v:stroke weight="2pt" color="#4F81BD [3204]" joinstyle="round"/>
                <v:imagedata o:title=""/>
                <o:lock v:ext="edit" aspectratio="f"/>
                <v:shadow on="t" color="#000000" opacity="24903f" offset="0pt,1.5748031496063pt" origin="0f,32768f" matrix="65536f,0f,0f,65536f"/>
              </v:line>
            </w:pict>
          </mc:Fallback>
        </mc:AlternateContent>
      </w:r>
      <w:r>
        <w:rPr>
          <w:rFonts w:cs="Arial"/>
          <w:noProof/>
          <w:sz w:val="24"/>
          <w:szCs w:val="24"/>
        </w:rPr>
        <mc:AlternateContent>
          <mc:Choice Requires="wps">
            <w:drawing>
              <wp:anchor distT="0" distB="0" distL="114300" distR="114300" simplePos="0" relativeHeight="251672576" behindDoc="0" locked="0" layoutInCell="1" allowOverlap="1" wp14:anchorId="6B31F745" wp14:editId="76E7F977">
                <wp:simplePos x="0" y="0"/>
                <wp:positionH relativeFrom="column">
                  <wp:posOffset>-640715</wp:posOffset>
                </wp:positionH>
                <wp:positionV relativeFrom="paragraph">
                  <wp:posOffset>310515</wp:posOffset>
                </wp:positionV>
                <wp:extent cx="285750" cy="0"/>
                <wp:effectExtent l="38100" t="38100" r="66675" b="95250"/>
                <wp:wrapNone/>
                <wp:docPr id="1110917676" name="Straight Connector 23"/>
                <wp:cNvGraphicFramePr/>
                <a:graphic xmlns:a="http://schemas.openxmlformats.org/drawingml/2006/main">
                  <a:graphicData uri="http://schemas.microsoft.com/office/word/2010/wordprocessingShape">
                    <wps:wsp>
                      <wps:cNvCnPr/>
                      <wps:spPr>
                        <a:xfrm>
                          <a:off x="0" y="0"/>
                          <a:ext cx="2857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23" o:spid="_x0000_s1026" o:spt="20" style="position:absolute;left:0pt;margin-left:-50.45pt;margin-top:24.45pt;height:0pt;width:22.5pt;z-index:251672576;mso-width-relative:page;mso-height-relative:page;" filled="f" stroked="t" coordsize="21600,21600" o:gfxdata="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I/3Z0NYAAAAKAQAA&#10;DwAAAAAAAAABACAAAAAiAAAAZHJzL2Rvd25yZXYueG1sUEsBAhQAFAAAAAgAh07iQDON+R0bAgAA&#10;UwQAAA4AAAAAAAAAAQAgAAAAJQEAAGRycy9lMm9Eb2MueG1sUEsFBgAAAAAGAAYAWQEAALIFAAAA&#10;AA==&#10;">
                <v:fill on="f" focussize="0,0"/>
                <v:stroke weight="2pt" color="#4F81BD [3204]" joinstyle="round"/>
                <v:imagedata o:title=""/>
                <o:lock v:ext="edit" aspectratio="f"/>
                <v:shadow on="t" color="#000000" opacity="24903f" offset="0pt,1.5748031496063pt" origin="0f,32768f" matrix="65536f,0f,0f,65536f"/>
              </v:line>
            </w:pict>
          </mc:Fallback>
        </mc:AlternateContent>
      </w:r>
      <w:r>
        <w:rPr>
          <w:rFonts w:cs="Arial"/>
          <w:noProof/>
          <w:sz w:val="24"/>
          <w:szCs w:val="24"/>
        </w:rPr>
        <mc:AlternateContent>
          <mc:Choice Requires="wps">
            <w:drawing>
              <wp:anchor distT="0" distB="0" distL="114300" distR="114300" simplePos="0" relativeHeight="251678720" behindDoc="0" locked="0" layoutInCell="1" allowOverlap="1" wp14:anchorId="3C5A3D8C" wp14:editId="6CF7EC50">
                <wp:simplePos x="0" y="0"/>
                <wp:positionH relativeFrom="column">
                  <wp:posOffset>5511165</wp:posOffset>
                </wp:positionH>
                <wp:positionV relativeFrom="paragraph">
                  <wp:posOffset>383540</wp:posOffset>
                </wp:positionV>
                <wp:extent cx="990600" cy="1714500"/>
                <wp:effectExtent l="57150" t="19050" r="76200" b="95250"/>
                <wp:wrapNone/>
                <wp:docPr id="1433234414" name="Rectangle: Rounded Corners 44"/>
                <wp:cNvGraphicFramePr/>
                <a:graphic xmlns:a="http://schemas.openxmlformats.org/drawingml/2006/main">
                  <a:graphicData uri="http://schemas.microsoft.com/office/word/2010/wordprocessingShape">
                    <wps:wsp>
                      <wps:cNvSpPr/>
                      <wps:spPr>
                        <a:xfrm>
                          <a:off x="0" y="0"/>
                          <a:ext cx="990600" cy="1714500"/>
                        </a:xfrm>
                        <a:prstGeom prst="round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Rectangle: Rounded Corners 44" o:spid="_x0000_s1026" o:spt="2" style="position:absolute;left:0pt;margin-left:433.95pt;margin-top:30.2pt;height:135pt;width:78pt;z-index:251678720;v-text-anchor:middle;mso-width-relative:page;mso-height-relative:page;" fillcolor="#3F80CE [3216]" filled="t" stroked="t" coordsize="21600,21600" arcsize="0.166666666666667" o:gfxdata="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KtMDrnYAAAACwEAAA8A&#10;AAAAAAAAAQAgAAAAIgAAAGRycy9kb3ducmV2LnhtbFBLAQIUABQAAAAIAIdO4kBOHXVJNAMAAA8H&#10;AAAOAAAAAAAAAAEAIAAAACcBAABkcnMvZTJvRG9jLnhtbFBLBQYAAAAABgAGAFkBAADNBg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roundrect>
            </w:pict>
          </mc:Fallback>
        </mc:AlternateContent>
      </w:r>
      <w:r>
        <w:rPr>
          <w:rFonts w:cs="Arial"/>
          <w:noProof/>
          <w:sz w:val="24"/>
          <w:szCs w:val="24"/>
        </w:rPr>
        <mc:AlternateContent>
          <mc:Choice Requires="wps">
            <w:drawing>
              <wp:anchor distT="0" distB="0" distL="114300" distR="114300" simplePos="0" relativeHeight="251677696" behindDoc="0" locked="0" layoutInCell="1" allowOverlap="1" wp14:anchorId="7E31ABB3" wp14:editId="5294EEEF">
                <wp:simplePos x="0" y="0"/>
                <wp:positionH relativeFrom="column">
                  <wp:posOffset>3712210</wp:posOffset>
                </wp:positionH>
                <wp:positionV relativeFrom="paragraph">
                  <wp:posOffset>215265</wp:posOffset>
                </wp:positionV>
                <wp:extent cx="228600" cy="0"/>
                <wp:effectExtent l="38100" t="38100" r="76200" b="95250"/>
                <wp:wrapNone/>
                <wp:docPr id="2104301660" name="Straight Connector 40"/>
                <wp:cNvGraphicFramePr/>
                <a:graphic xmlns:a="http://schemas.openxmlformats.org/drawingml/2006/main">
                  <a:graphicData uri="http://schemas.microsoft.com/office/word/2010/wordprocessingShape">
                    <wps:wsp>
                      <wps:cNvCnPr/>
                      <wps:spPr>
                        <a:xfrm>
                          <a:off x="0" y="0"/>
                          <a:ext cx="2286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40" o:spid="_x0000_s1026" o:spt="20" style="position:absolute;left:0pt;margin-left:292.3pt;margin-top:16.95pt;height:0pt;width:18pt;z-index:251677696;mso-width-relative:page;mso-height-relative:page;" filled="f" stroked="t" coordsize="21600,21600" o:gfxdata="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vDW6tYAAAAJAQAADwAA&#10;AAAAAAABACAAAAAiAAAAZHJzL2Rvd25yZXYueG1sUEsBAhQAFAAAAAgAh07iQLA/NCAYAgAAUwQA&#10;AA4AAAAAAAAAAQAgAAAAJQEAAGRycy9lMm9Eb2MueG1sUEsFBgAAAAAGAAYAWQEAAK8FAAAAAA==&#10;">
                <v:fill on="f" focussize="0,0"/>
                <v:stroke weight="2pt" color="#4F81BD [3204]" joinstyle="round"/>
                <v:imagedata o:title=""/>
                <o:lock v:ext="edit" aspectratio="f"/>
                <v:shadow on="t" color="#000000" opacity="24903f" offset="0pt,1.5748031496063pt" origin="0f,32768f" matrix="65536f,0f,0f,65536f"/>
              </v:line>
            </w:pict>
          </mc:Fallback>
        </mc:AlternateContent>
      </w:r>
      <w:r>
        <w:rPr>
          <w:rFonts w:cs="Arial"/>
          <w:noProof/>
          <w:sz w:val="24"/>
          <w:szCs w:val="24"/>
        </w:rPr>
        <mc:AlternateContent>
          <mc:Choice Requires="wps">
            <w:drawing>
              <wp:anchor distT="0" distB="0" distL="114300" distR="114300" simplePos="0" relativeHeight="251676672" behindDoc="0" locked="0" layoutInCell="1" allowOverlap="1" wp14:anchorId="369F18DF" wp14:editId="1089F8E2">
                <wp:simplePos x="0" y="0"/>
                <wp:positionH relativeFrom="column">
                  <wp:posOffset>3940810</wp:posOffset>
                </wp:positionH>
                <wp:positionV relativeFrom="paragraph">
                  <wp:posOffset>15240</wp:posOffset>
                </wp:positionV>
                <wp:extent cx="914400" cy="361950"/>
                <wp:effectExtent l="0" t="0" r="25400" b="19050"/>
                <wp:wrapNone/>
                <wp:docPr id="771634489" name="Text Box 37"/>
                <wp:cNvGraphicFramePr/>
                <a:graphic xmlns:a="http://schemas.openxmlformats.org/drawingml/2006/main">
                  <a:graphicData uri="http://schemas.microsoft.com/office/word/2010/wordprocessingShape">
                    <wps:wsp>
                      <wps:cNvSpPr txBox="1"/>
                      <wps:spPr>
                        <a:xfrm>
                          <a:off x="0" y="0"/>
                          <a:ext cx="914400" cy="361950"/>
                        </a:xfrm>
                        <a:prstGeom prst="rect">
                          <a:avLst/>
                        </a:prstGeom>
                        <a:solidFill>
                          <a:schemeClr val="lt1"/>
                        </a:solidFill>
                        <a:ln w="6350">
                          <a:solidFill>
                            <a:prstClr val="black"/>
                          </a:solidFill>
                        </a:ln>
                      </wps:spPr>
                      <wps:txbx>
                        <w:txbxContent>
                          <w:p w14:paraId="7190D14A" w14:textId="77777777" w:rsidR="000570A3" w:rsidRDefault="00000000">
                            <w:pPr>
                              <w:rPr>
                                <w:sz w:val="18"/>
                                <w:szCs w:val="18"/>
                              </w:rPr>
                            </w:pPr>
                            <w:proofErr w:type="spellStart"/>
                            <w:r>
                              <w:rPr>
                                <w:sz w:val="18"/>
                                <w:szCs w:val="18"/>
                              </w:rPr>
                              <w:t>Rekap</w:t>
                            </w:r>
                            <w:proofErr w:type="spellEnd"/>
                            <w:r>
                              <w:rPr>
                                <w:sz w:val="18"/>
                                <w:szCs w:val="18"/>
                              </w:rPr>
                              <w:t xml:space="preserve"> data </w:t>
                            </w:r>
                            <w:proofErr w:type="spellStart"/>
                            <w:r>
                              <w:rPr>
                                <w:sz w:val="18"/>
                                <w:szCs w:val="18"/>
                              </w:rPr>
                              <w:t>beresiko</w:t>
                            </w:r>
                            <w:proofErr w:type="spellEnd"/>
                            <w:r>
                              <w:rPr>
                                <w:sz w:val="18"/>
                                <w:szCs w:val="18"/>
                              </w:rPr>
                              <w:t xml:space="preserve"> </w:t>
                            </w:r>
                            <w:proofErr w:type="spellStart"/>
                            <w:r>
                              <w:rPr>
                                <w:sz w:val="18"/>
                                <w:szCs w:val="18"/>
                              </w:rPr>
                              <w:t>hilang</w:t>
                            </w:r>
                            <w:proofErr w:type="spellEnd"/>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369F18DF" id="Text Box 37" o:spid="_x0000_s1040" type="#_x0000_t202" style="position:absolute;left:0;text-align:left;margin-left:310.3pt;margin-top:1.2pt;width:1in;height:28.5pt;z-index:2516766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" fillcolor="white [3201]" strokeweight=".5pt">
                <v:textbox>
                  <w:txbxContent>
                    <w:p w14:paraId="7190D14A" w14:textId="77777777" w:rsidR="000570A3" w:rsidRDefault="00000000">
                      <w:pPr>
                        <w:rPr>
                          <w:sz w:val="18"/>
                          <w:szCs w:val="18"/>
                        </w:rPr>
                      </w:pPr>
                      <w:proofErr w:type="spellStart"/>
                      <w:r>
                        <w:rPr>
                          <w:sz w:val="18"/>
                          <w:szCs w:val="18"/>
                        </w:rPr>
                        <w:t>Rekap</w:t>
                      </w:r>
                      <w:proofErr w:type="spellEnd"/>
                      <w:r>
                        <w:rPr>
                          <w:sz w:val="18"/>
                          <w:szCs w:val="18"/>
                        </w:rPr>
                        <w:t xml:space="preserve"> data </w:t>
                      </w:r>
                      <w:proofErr w:type="spellStart"/>
                      <w:r>
                        <w:rPr>
                          <w:sz w:val="18"/>
                          <w:szCs w:val="18"/>
                        </w:rPr>
                        <w:t>beresiko</w:t>
                      </w:r>
                      <w:proofErr w:type="spellEnd"/>
                      <w:r>
                        <w:rPr>
                          <w:sz w:val="18"/>
                          <w:szCs w:val="18"/>
                        </w:rPr>
                        <w:t xml:space="preserve"> </w:t>
                      </w:r>
                      <w:proofErr w:type="spellStart"/>
                      <w:r>
                        <w:rPr>
                          <w:sz w:val="18"/>
                          <w:szCs w:val="18"/>
                        </w:rPr>
                        <w:t>hilang</w:t>
                      </w:r>
                      <w:proofErr w:type="spellEnd"/>
                    </w:p>
                  </w:txbxContent>
                </v:textbox>
              </v:shape>
            </w:pict>
          </mc:Fallback>
        </mc:AlternateContent>
      </w:r>
      <w:r>
        <w:rPr>
          <w:rFonts w:cs="Arial"/>
          <w:noProof/>
          <w:sz w:val="24"/>
          <w:szCs w:val="24"/>
        </w:rPr>
        <mc:AlternateContent>
          <mc:Choice Requires="wps">
            <w:drawing>
              <wp:anchor distT="0" distB="0" distL="114300" distR="114300" simplePos="0" relativeHeight="251674624" behindDoc="0" locked="0" layoutInCell="1" allowOverlap="1" wp14:anchorId="181DAFB9" wp14:editId="45EB19D5">
                <wp:simplePos x="0" y="0"/>
                <wp:positionH relativeFrom="column">
                  <wp:posOffset>1873885</wp:posOffset>
                </wp:positionH>
                <wp:positionV relativeFrom="paragraph">
                  <wp:posOffset>5715</wp:posOffset>
                </wp:positionV>
                <wp:extent cx="1381125" cy="476250"/>
                <wp:effectExtent l="0" t="0" r="28575" b="19050"/>
                <wp:wrapNone/>
                <wp:docPr id="812990081" name="Text Box 33"/>
                <wp:cNvGraphicFramePr/>
                <a:graphic xmlns:a="http://schemas.openxmlformats.org/drawingml/2006/main">
                  <a:graphicData uri="http://schemas.microsoft.com/office/word/2010/wordprocessingShape">
                    <wps:wsp>
                      <wps:cNvSpPr txBox="1"/>
                      <wps:spPr>
                        <a:xfrm>
                          <a:off x="0" y="0"/>
                          <a:ext cx="1381125" cy="476250"/>
                        </a:xfrm>
                        <a:prstGeom prst="rect">
                          <a:avLst/>
                        </a:prstGeom>
                        <a:solidFill>
                          <a:schemeClr val="lt1"/>
                        </a:solidFill>
                        <a:ln w="6350">
                          <a:solidFill>
                            <a:prstClr val="black"/>
                          </a:solidFill>
                        </a:ln>
                      </wps:spPr>
                      <wps:txbx>
                        <w:txbxContent>
                          <w:p w14:paraId="05A3E6B6" w14:textId="77777777" w:rsidR="000570A3" w:rsidRDefault="00000000">
                            <w:pPr>
                              <w:rPr>
                                <w:sz w:val="18"/>
                                <w:szCs w:val="18"/>
                              </w:rPr>
                            </w:pPr>
                            <w:proofErr w:type="spellStart"/>
                            <w:r>
                              <w:rPr>
                                <w:sz w:val="18"/>
                                <w:szCs w:val="18"/>
                              </w:rPr>
                              <w:t>Peminjaman</w:t>
                            </w:r>
                            <w:proofErr w:type="spellEnd"/>
                            <w:r>
                              <w:rPr>
                                <w:sz w:val="18"/>
                                <w:szCs w:val="18"/>
                              </w:rPr>
                              <w:t xml:space="preserve"> </w:t>
                            </w:r>
                            <w:proofErr w:type="spellStart"/>
                            <w:r>
                              <w:rPr>
                                <w:sz w:val="18"/>
                                <w:szCs w:val="18"/>
                              </w:rPr>
                              <w:t>berkas</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tercatat</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81DAFB9" id="Text Box 33" o:spid="_x0000_s1041" type="#_x0000_t202" style="position:absolute;left:0;text-align:left;margin-left:147.55pt;margin-top:.45pt;width:108.75pt;height:37.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" fillcolor="white [3201]" strokeweight=".5pt">
                <v:textbox>
                  <w:txbxContent>
                    <w:p w14:paraId="05A3E6B6" w14:textId="77777777" w:rsidR="000570A3" w:rsidRDefault="00000000">
                      <w:pPr>
                        <w:rPr>
                          <w:sz w:val="18"/>
                          <w:szCs w:val="18"/>
                        </w:rPr>
                      </w:pPr>
                      <w:proofErr w:type="spellStart"/>
                      <w:r>
                        <w:rPr>
                          <w:sz w:val="18"/>
                          <w:szCs w:val="18"/>
                        </w:rPr>
                        <w:t>Peminjaman</w:t>
                      </w:r>
                      <w:proofErr w:type="spellEnd"/>
                      <w:r>
                        <w:rPr>
                          <w:sz w:val="18"/>
                          <w:szCs w:val="18"/>
                        </w:rPr>
                        <w:t xml:space="preserve"> </w:t>
                      </w:r>
                      <w:proofErr w:type="spellStart"/>
                      <w:r>
                        <w:rPr>
                          <w:sz w:val="18"/>
                          <w:szCs w:val="18"/>
                        </w:rPr>
                        <w:t>berkas</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tercatat</w:t>
                      </w:r>
                      <w:proofErr w:type="spellEnd"/>
                    </w:p>
                  </w:txbxContent>
                </v:textbox>
              </v:shape>
            </w:pict>
          </mc:Fallback>
        </mc:AlternateContent>
      </w:r>
    </w:p>
    <w:p w14:paraId="0D6260EA" w14:textId="77777777" w:rsidR="000570A3" w:rsidRDefault="00000000">
      <w:pPr>
        <w:jc w:val="center"/>
        <w:rPr>
          <w:rFonts w:cs="Arial"/>
          <w:sz w:val="24"/>
          <w:szCs w:val="24"/>
        </w:rPr>
      </w:pPr>
      <w:r>
        <w:rPr>
          <w:rFonts w:cs="Arial"/>
          <w:noProof/>
          <w:sz w:val="24"/>
          <w:szCs w:val="24"/>
        </w:rPr>
        <mc:AlternateContent>
          <mc:Choice Requires="wps">
            <w:drawing>
              <wp:anchor distT="0" distB="0" distL="114300" distR="114300" simplePos="0" relativeHeight="251679744" behindDoc="0" locked="0" layoutInCell="1" allowOverlap="1" wp14:anchorId="674AE11C" wp14:editId="3EAADC1E">
                <wp:simplePos x="0" y="0"/>
                <wp:positionH relativeFrom="column">
                  <wp:posOffset>-1440815</wp:posOffset>
                </wp:positionH>
                <wp:positionV relativeFrom="paragraph">
                  <wp:posOffset>364490</wp:posOffset>
                </wp:positionV>
                <wp:extent cx="1024255" cy="690880"/>
                <wp:effectExtent l="52705" t="23495" r="76200" b="95250"/>
                <wp:wrapNone/>
                <wp:docPr id="666154635" name="Isosceles Triangle 45"/>
                <wp:cNvGraphicFramePr/>
                <a:graphic xmlns:a="http://schemas.openxmlformats.org/drawingml/2006/main">
                  <a:graphicData uri="http://schemas.microsoft.com/office/word/2010/wordprocessingShape">
                    <wps:wsp>
                      <wps:cNvSpPr/>
                      <wps:spPr>
                        <a:xfrm rot="5400000">
                          <a:off x="0" y="0"/>
                          <a:ext cx="1024258" cy="690879"/>
                        </a:xfrm>
                        <a:prstGeom prst="triangl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Isosceles Triangle 45" o:spid="_x0000_s1026" o:spt="5" type="#_x0000_t5" style="position:absolute;left:0pt;margin-left:-113.45pt;margin-top:28.7pt;height:54.4pt;width:80.65pt;rotation:5898240f;z-index:251679744;v-text-anchor:middle;mso-width-relative:page;mso-height-relative:page;" fillcolor="#3F80CE [3216]" filled="t" stroked="t" coordsize="21600,21600" o:gfxdata="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" adj="1080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r>
        <w:rPr>
          <w:rFonts w:cs="Arial"/>
          <w:noProof/>
          <w:sz w:val="24"/>
          <w:szCs w:val="24"/>
        </w:rPr>
        <mc:AlternateContent>
          <mc:Choice Requires="wps">
            <w:drawing>
              <wp:anchor distT="0" distB="0" distL="114300" distR="114300" simplePos="0" relativeHeight="251687936" behindDoc="0" locked="0" layoutInCell="1" allowOverlap="1" wp14:anchorId="3BCB48C9" wp14:editId="00B4115A">
                <wp:simplePos x="0" y="0"/>
                <wp:positionH relativeFrom="column">
                  <wp:posOffset>5512435</wp:posOffset>
                </wp:positionH>
                <wp:positionV relativeFrom="paragraph">
                  <wp:posOffset>82550</wp:posOffset>
                </wp:positionV>
                <wp:extent cx="914400" cy="1771650"/>
                <wp:effectExtent l="0" t="0" r="0" b="0"/>
                <wp:wrapNone/>
                <wp:docPr id="1286124935" name="Text Box 45"/>
                <wp:cNvGraphicFramePr/>
                <a:graphic xmlns:a="http://schemas.openxmlformats.org/drawingml/2006/main">
                  <a:graphicData uri="http://schemas.microsoft.com/office/word/2010/wordprocessingShape">
                    <wps:wsp>
                      <wps:cNvSpPr txBox="1"/>
                      <wps:spPr>
                        <a:xfrm>
                          <a:off x="0" y="0"/>
                          <a:ext cx="914400" cy="1771650"/>
                        </a:xfrm>
                        <a:prstGeom prst="rect">
                          <a:avLst/>
                        </a:prstGeom>
                        <a:noFill/>
                        <a:ln w="6350">
                          <a:noFill/>
                        </a:ln>
                      </wps:spPr>
                      <wps:txbx>
                        <w:txbxContent>
                          <w:p w14:paraId="71C330E1" w14:textId="77777777" w:rsidR="000570A3" w:rsidRDefault="00000000">
                            <w:proofErr w:type="spellStart"/>
                            <w:r>
                              <w:t>Pengelolaan</w:t>
                            </w:r>
                            <w:proofErr w:type="spellEnd"/>
                          </w:p>
                          <w:p w14:paraId="68370938" w14:textId="77777777" w:rsidR="000570A3" w:rsidRDefault="00000000">
                            <w:proofErr w:type="spellStart"/>
                            <w:r>
                              <w:t>Arsip</w:t>
                            </w:r>
                            <w:proofErr w:type="spellEnd"/>
                          </w:p>
                          <w:p w14:paraId="22698F53" w14:textId="77777777" w:rsidR="000570A3" w:rsidRDefault="00000000">
                            <w:proofErr w:type="spellStart"/>
                            <w:r>
                              <w:t>Imigrasi</w:t>
                            </w:r>
                            <w:proofErr w:type="spellEnd"/>
                            <w:r>
                              <w:t xml:space="preserve"> di </w:t>
                            </w:r>
                          </w:p>
                          <w:p w14:paraId="46AC1ECC" w14:textId="77777777" w:rsidR="000570A3" w:rsidRDefault="00000000">
                            <w:proofErr w:type="spellStart"/>
                            <w:r>
                              <w:t>Kotawaringin</w:t>
                            </w:r>
                            <w:proofErr w:type="spellEnd"/>
                          </w:p>
                          <w:p w14:paraId="54264210" w14:textId="77777777" w:rsidR="000570A3" w:rsidRDefault="00000000">
                            <w:r>
                              <w:t>Timur Belum</w:t>
                            </w:r>
                          </w:p>
                          <w:p w14:paraId="5AC1445D" w14:textId="77777777" w:rsidR="000570A3" w:rsidRDefault="00000000">
                            <w:r>
                              <w:t xml:space="preserve">Optimal </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3BCB48C9" id="Text Box 45" o:spid="_x0000_s1042" type="#_x0000_t202" style="position:absolute;left:0;text-align:left;margin-left:434.05pt;margin-top:6.5pt;width:1in;height:139.5pt;z-index:2516879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" filled="f" stroked="f" strokeweight=".5pt">
                <v:textbox>
                  <w:txbxContent>
                    <w:p w14:paraId="71C330E1" w14:textId="77777777" w:rsidR="000570A3" w:rsidRDefault="00000000">
                      <w:proofErr w:type="spellStart"/>
                      <w:r>
                        <w:t>Pengelolaan</w:t>
                      </w:r>
                      <w:proofErr w:type="spellEnd"/>
                    </w:p>
                    <w:p w14:paraId="68370938" w14:textId="77777777" w:rsidR="000570A3" w:rsidRDefault="00000000">
                      <w:proofErr w:type="spellStart"/>
                      <w:r>
                        <w:t>Arsip</w:t>
                      </w:r>
                      <w:proofErr w:type="spellEnd"/>
                    </w:p>
                    <w:p w14:paraId="22698F53" w14:textId="77777777" w:rsidR="000570A3" w:rsidRDefault="00000000">
                      <w:proofErr w:type="spellStart"/>
                      <w:r>
                        <w:t>Imigrasi</w:t>
                      </w:r>
                      <w:proofErr w:type="spellEnd"/>
                      <w:r>
                        <w:t xml:space="preserve"> di </w:t>
                      </w:r>
                    </w:p>
                    <w:p w14:paraId="46AC1ECC" w14:textId="77777777" w:rsidR="000570A3" w:rsidRDefault="00000000">
                      <w:proofErr w:type="spellStart"/>
                      <w:r>
                        <w:t>Kotawaringin</w:t>
                      </w:r>
                      <w:proofErr w:type="spellEnd"/>
                    </w:p>
                    <w:p w14:paraId="54264210" w14:textId="77777777" w:rsidR="000570A3" w:rsidRDefault="00000000">
                      <w:r>
                        <w:t>Timur Belum</w:t>
                      </w:r>
                    </w:p>
                    <w:p w14:paraId="5AC1445D" w14:textId="77777777" w:rsidR="000570A3" w:rsidRDefault="00000000">
                      <w:r>
                        <w:t xml:space="preserve">Optimal </w:t>
                      </w:r>
                    </w:p>
                  </w:txbxContent>
                </v:textbox>
              </v:shape>
            </w:pict>
          </mc:Fallback>
        </mc:AlternateContent>
      </w:r>
    </w:p>
    <w:p w14:paraId="122CAF20" w14:textId="77777777" w:rsidR="000570A3" w:rsidRDefault="00000000">
      <w:pPr>
        <w:jc w:val="center"/>
        <w:rPr>
          <w:rFonts w:cs="Arial"/>
          <w:sz w:val="24"/>
          <w:szCs w:val="24"/>
        </w:rPr>
      </w:pPr>
      <w:r>
        <w:rPr>
          <w:rFonts w:cs="Arial"/>
          <w:noProof/>
          <w:sz w:val="24"/>
          <w:szCs w:val="24"/>
        </w:rPr>
        <mc:AlternateContent>
          <mc:Choice Requires="wps">
            <w:drawing>
              <wp:anchor distT="0" distB="0" distL="114300" distR="114300" simplePos="0" relativeHeight="251691008" behindDoc="0" locked="0" layoutInCell="1" allowOverlap="1" wp14:anchorId="170A645E" wp14:editId="04B9263F">
                <wp:simplePos x="0" y="0"/>
                <wp:positionH relativeFrom="column">
                  <wp:posOffset>-707390</wp:posOffset>
                </wp:positionH>
                <wp:positionV relativeFrom="paragraph">
                  <wp:posOffset>377190</wp:posOffset>
                </wp:positionV>
                <wp:extent cx="180975" cy="2228850"/>
                <wp:effectExtent l="57150" t="38100" r="66675" b="76200"/>
                <wp:wrapNone/>
                <wp:docPr id="1487449822" name="Straight Connector 51"/>
                <wp:cNvGraphicFramePr/>
                <a:graphic xmlns:a="http://schemas.openxmlformats.org/drawingml/2006/main">
                  <a:graphicData uri="http://schemas.microsoft.com/office/word/2010/wordprocessingShape">
                    <wps:wsp>
                      <wps:cNvCnPr/>
                      <wps:spPr>
                        <a:xfrm flipV="1">
                          <a:off x="0" y="0"/>
                          <a:ext cx="180975" cy="22288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51" o:spid="_x0000_s1026" o:spt="20" style="position:absolute;left:0pt;flip:y;margin-left:-55.7pt;margin-top:29.7pt;height:175.5pt;width:14.25pt;z-index:251691008;mso-width-relative:page;mso-height-relative:page;" filled="f" stroked="t" coordsize="21600,21600" o:gfxdata="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Rqrq2wAAAAsBAAAPAAAAAAAAAAEAIAAAACIAAABkcnMvZG93bnJldi54bWxQSwEC&#10;FAAUAAAACACHTuJAIsplNyoCAABjBAAADgAAAAAAAAABACAAAAAqAQAAZHJzL2Uyb0RvYy54bWxQ&#10;SwUGAAAAAAYABgBZAQAAxgUAAAAA&#10;">
                <v:fill on="f" focussize="0,0"/>
                <v:stroke weight="2pt" color="#4F81BD [3204]" joinstyle="round"/>
                <v:imagedata o:title=""/>
                <o:lock v:ext="edit" aspectratio="f"/>
                <v:shadow on="t" color="#000000" opacity="24903f" offset="0pt,1.5748031496063pt" origin="0f,32768f" matrix="65536f,0f,0f,65536f"/>
              </v:line>
            </w:pict>
          </mc:Fallback>
        </mc:AlternateContent>
      </w:r>
      <w:r>
        <w:rPr>
          <w:rFonts w:cs="Arial"/>
          <w:noProof/>
          <w:sz w:val="24"/>
          <w:szCs w:val="24"/>
        </w:rPr>
        <mc:AlternateContent>
          <mc:Choice Requires="wps">
            <w:drawing>
              <wp:anchor distT="0" distB="0" distL="114300" distR="114300" simplePos="0" relativeHeight="251686912" behindDoc="0" locked="0" layoutInCell="1" allowOverlap="1" wp14:anchorId="4DFCF16D" wp14:editId="7BC6BD12">
                <wp:simplePos x="0" y="0"/>
                <wp:positionH relativeFrom="column">
                  <wp:posOffset>-823595</wp:posOffset>
                </wp:positionH>
                <wp:positionV relativeFrom="paragraph">
                  <wp:posOffset>374015</wp:posOffset>
                </wp:positionV>
                <wp:extent cx="6339205" cy="0"/>
                <wp:effectExtent l="38100" t="76200" r="23495" b="133350"/>
                <wp:wrapNone/>
                <wp:docPr id="166585387" name="Straight Arrow Connector 43"/>
                <wp:cNvGraphicFramePr/>
                <a:graphic xmlns:a="http://schemas.openxmlformats.org/drawingml/2006/main">
                  <a:graphicData uri="http://schemas.microsoft.com/office/word/2010/wordprocessingShape">
                    <wps:wsp>
                      <wps:cNvCnPr/>
                      <wps:spPr>
                        <a:xfrm>
                          <a:off x="0" y="0"/>
                          <a:ext cx="633920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shape id="Straight Arrow Connector 43" o:spid="_x0000_s1026" o:spt="32" type="#_x0000_t32" style="position:absolute;left:0pt;margin-left:-64.85pt;margin-top:29.45pt;height:0pt;width:499.15pt;z-index:251686912;mso-width-relative:page;mso-height-relative:page;" filled="f" stroked="t" coordsize="21600,21600" o:gfxdata="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jEF4N2gAAAAoBAAAPAAAAAAAAAAEAIAAAACIAAABkcnMvZG93bnJl&#10;di54bWxQSwECFAAUAAAACACHTuJAJv9ybzQCAACDBAAADgAAAAAAAAABACAAAAApAQAAZHJzL2Uy&#10;b0RvYy54bWxQSwUGAAAAAAYABgBZAQAAzwUAAAAA&#10;">
                <v:fill on="f" focussize="0,0"/>
                <v:stroke weight="2pt" color="#4F81BD [3204]" joinstyle="round" endarrow="block"/>
                <v:imagedata o:title=""/>
                <o:lock v:ext="edit" aspectratio="f"/>
                <v:shadow on="t" color="#000000" opacity="24903f" offset="0pt,1.5748031496063pt" origin="0f,32768f" matrix="65536f,0f,0f,65536f"/>
              </v:shape>
            </w:pict>
          </mc:Fallback>
        </mc:AlternateContent>
      </w:r>
    </w:p>
    <w:p w14:paraId="5747285A" w14:textId="77777777" w:rsidR="000570A3" w:rsidRDefault="00000000">
      <w:pPr>
        <w:jc w:val="center"/>
        <w:rPr>
          <w:rFonts w:cs="Arial"/>
          <w:sz w:val="24"/>
          <w:szCs w:val="24"/>
        </w:rPr>
      </w:pPr>
      <w:r>
        <w:rPr>
          <w:rFonts w:cs="Arial"/>
          <w:noProof/>
          <w:sz w:val="24"/>
          <w:szCs w:val="24"/>
        </w:rPr>
        <mc:AlternateContent>
          <mc:Choice Requires="wps">
            <w:drawing>
              <wp:anchor distT="0" distB="0" distL="114300" distR="114300" simplePos="0" relativeHeight="251705344" behindDoc="0" locked="0" layoutInCell="1" allowOverlap="1" wp14:anchorId="1250553A" wp14:editId="2EE244F3">
                <wp:simplePos x="0" y="0"/>
                <wp:positionH relativeFrom="column">
                  <wp:posOffset>1869440</wp:posOffset>
                </wp:positionH>
                <wp:positionV relativeFrom="paragraph">
                  <wp:posOffset>316230</wp:posOffset>
                </wp:positionV>
                <wp:extent cx="914400" cy="857250"/>
                <wp:effectExtent l="0" t="0" r="14605" b="19050"/>
                <wp:wrapNone/>
                <wp:docPr id="191885096" name="Text Box 65"/>
                <wp:cNvGraphicFramePr/>
                <a:graphic xmlns:a="http://schemas.openxmlformats.org/drawingml/2006/main">
                  <a:graphicData uri="http://schemas.microsoft.com/office/word/2010/wordprocessingShape">
                    <wps:wsp>
                      <wps:cNvSpPr txBox="1"/>
                      <wps:spPr>
                        <a:xfrm>
                          <a:off x="0" y="0"/>
                          <a:ext cx="914400" cy="857250"/>
                        </a:xfrm>
                        <a:prstGeom prst="rect">
                          <a:avLst/>
                        </a:prstGeom>
                        <a:solidFill>
                          <a:schemeClr val="lt1"/>
                        </a:solidFill>
                        <a:ln w="6350">
                          <a:solidFill>
                            <a:prstClr val="black"/>
                          </a:solidFill>
                        </a:ln>
                      </wps:spPr>
                      <wps:txbx>
                        <w:txbxContent>
                          <w:p w14:paraId="1F09425D" w14:textId="77777777" w:rsidR="000570A3" w:rsidRDefault="00000000">
                            <w:r>
                              <w:t xml:space="preserve">Hanya </w:t>
                            </w:r>
                            <w:proofErr w:type="spellStart"/>
                            <w:r>
                              <w:t>tersedia</w:t>
                            </w:r>
                            <w:proofErr w:type="spellEnd"/>
                            <w:r>
                              <w:t xml:space="preserve"> 1 (</w:t>
                            </w:r>
                            <w:proofErr w:type="spellStart"/>
                            <w:r>
                              <w:t>satu</w:t>
                            </w:r>
                            <w:proofErr w:type="spellEnd"/>
                            <w:r>
                              <w:t>)</w:t>
                            </w:r>
                          </w:p>
                          <w:p w14:paraId="4143A0DC" w14:textId="77777777" w:rsidR="000570A3" w:rsidRDefault="00000000">
                            <w:proofErr w:type="spellStart"/>
                            <w:r>
                              <w:t>Perangkat</w:t>
                            </w:r>
                            <w:proofErr w:type="spellEnd"/>
                            <w:r>
                              <w:t xml:space="preserve"> PC </w:t>
                            </w:r>
                            <w:proofErr w:type="spellStart"/>
                            <w:r>
                              <w:t>penyimpanan</w:t>
                            </w:r>
                            <w:proofErr w:type="spellEnd"/>
                          </w:p>
                          <w:p w14:paraId="5A7EDECE" w14:textId="77777777" w:rsidR="000570A3" w:rsidRDefault="00000000">
                            <w:proofErr w:type="spellStart"/>
                            <w:r>
                              <w:t>arsip</w:t>
                            </w:r>
                            <w:proofErr w:type="spellEnd"/>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1250553A" id="Text Box 65" o:spid="_x0000_s1043" type="#_x0000_t202" style="position:absolute;left:0;text-align:left;margin-left:147.2pt;margin-top:24.9pt;width:1in;height:67.5pt;z-index:2517053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" fillcolor="white [3201]" strokeweight=".5pt">
                <v:textbox>
                  <w:txbxContent>
                    <w:p w14:paraId="1F09425D" w14:textId="77777777" w:rsidR="000570A3" w:rsidRDefault="00000000">
                      <w:r>
                        <w:t xml:space="preserve">Hanya </w:t>
                      </w:r>
                      <w:proofErr w:type="spellStart"/>
                      <w:r>
                        <w:t>tersedia</w:t>
                      </w:r>
                      <w:proofErr w:type="spellEnd"/>
                      <w:r>
                        <w:t xml:space="preserve"> 1 (</w:t>
                      </w:r>
                      <w:proofErr w:type="spellStart"/>
                      <w:r>
                        <w:t>satu</w:t>
                      </w:r>
                      <w:proofErr w:type="spellEnd"/>
                      <w:r>
                        <w:t>)</w:t>
                      </w:r>
                    </w:p>
                    <w:p w14:paraId="4143A0DC" w14:textId="77777777" w:rsidR="000570A3" w:rsidRDefault="00000000">
                      <w:proofErr w:type="spellStart"/>
                      <w:r>
                        <w:t>Perangkat</w:t>
                      </w:r>
                      <w:proofErr w:type="spellEnd"/>
                      <w:r>
                        <w:t xml:space="preserve"> PC </w:t>
                      </w:r>
                      <w:proofErr w:type="spellStart"/>
                      <w:r>
                        <w:t>penyimpanan</w:t>
                      </w:r>
                      <w:proofErr w:type="spellEnd"/>
                    </w:p>
                    <w:p w14:paraId="5A7EDECE" w14:textId="77777777" w:rsidR="000570A3" w:rsidRDefault="00000000">
                      <w:proofErr w:type="spellStart"/>
                      <w:r>
                        <w:t>arsip</w:t>
                      </w:r>
                      <w:proofErr w:type="spellEnd"/>
                    </w:p>
                  </w:txbxContent>
                </v:textbox>
              </v:shape>
            </w:pict>
          </mc:Fallback>
        </mc:AlternateContent>
      </w:r>
      <w:r>
        <w:rPr>
          <w:rFonts w:cs="Arial"/>
          <w:noProof/>
          <w:sz w:val="24"/>
          <w:szCs w:val="24"/>
        </w:rPr>
        <mc:AlternateContent>
          <mc:Choice Requires="wps">
            <w:drawing>
              <wp:anchor distT="0" distB="0" distL="114300" distR="114300" simplePos="0" relativeHeight="251698176" behindDoc="0" locked="0" layoutInCell="1" allowOverlap="1" wp14:anchorId="397BDE91" wp14:editId="601634AB">
                <wp:simplePos x="0" y="0"/>
                <wp:positionH relativeFrom="column">
                  <wp:posOffset>1521460</wp:posOffset>
                </wp:positionH>
                <wp:positionV relativeFrom="paragraph">
                  <wp:posOffset>85725</wp:posOffset>
                </wp:positionV>
                <wp:extent cx="209550" cy="2162175"/>
                <wp:effectExtent l="57150" t="19050" r="76200" b="85725"/>
                <wp:wrapNone/>
                <wp:docPr id="1749029101" name="Straight Connector 58"/>
                <wp:cNvGraphicFramePr/>
                <a:graphic xmlns:a="http://schemas.openxmlformats.org/drawingml/2006/main">
                  <a:graphicData uri="http://schemas.microsoft.com/office/word/2010/wordprocessingShape">
                    <wps:wsp>
                      <wps:cNvCnPr/>
                      <wps:spPr>
                        <a:xfrm flipH="1">
                          <a:off x="0" y="0"/>
                          <a:ext cx="209550" cy="21621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58" o:spid="_x0000_s1026" o:spt="20" style="position:absolute;left:0pt;flip:x;margin-left:119.8pt;margin-top:6.75pt;height:170.25pt;width:16.5pt;z-index:251698176;mso-width-relative:page;mso-height-relative:page;" filled="f" stroked="t" coordsize="21600,21600" o:gfxdata="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H4uR52gAAAAoBAAAPAAAAAAAAAAEAIAAAACIAAABkcnMvZG93bnJldi54bWxQSwECFAAU&#10;AAAACACHTuJA4fI8yygCAABjBAAADgAAAAAAAAABACAAAAApAQAAZHJzL2Uyb0RvYy54bWxQSwUG&#10;AAAAAAYABgBZAQAAwwUAAAAA&#10;">
                <v:fill on="f" focussize="0,0"/>
                <v:stroke weight="2pt" color="#4F81BD [3204]" joinstyle="round"/>
                <v:imagedata o:title=""/>
                <o:lock v:ext="edit" aspectratio="f"/>
                <v:shadow on="t" color="#000000" opacity="24903f" offset="0pt,1.5748031496063pt" origin="0f,32768f" matrix="65536f,0f,0f,65536f"/>
              </v:line>
            </w:pict>
          </mc:Fallback>
        </mc:AlternateContent>
      </w:r>
      <w:r>
        <w:rPr>
          <w:rFonts w:cs="Arial"/>
          <w:noProof/>
          <w:sz w:val="24"/>
          <w:szCs w:val="24"/>
        </w:rPr>
        <mc:AlternateContent>
          <mc:Choice Requires="wps">
            <w:drawing>
              <wp:anchor distT="0" distB="0" distL="114300" distR="114300" simplePos="0" relativeHeight="251699200" behindDoc="0" locked="0" layoutInCell="1" allowOverlap="1" wp14:anchorId="4EEF75B6" wp14:editId="5383AF0B">
                <wp:simplePos x="0" y="0"/>
                <wp:positionH relativeFrom="column">
                  <wp:posOffset>3711575</wp:posOffset>
                </wp:positionH>
                <wp:positionV relativeFrom="paragraph">
                  <wp:posOffset>85725</wp:posOffset>
                </wp:positionV>
                <wp:extent cx="123825" cy="2143125"/>
                <wp:effectExtent l="57150" t="19050" r="66675" b="85725"/>
                <wp:wrapNone/>
                <wp:docPr id="992745878" name="Straight Connector 59"/>
                <wp:cNvGraphicFramePr/>
                <a:graphic xmlns:a="http://schemas.openxmlformats.org/drawingml/2006/main">
                  <a:graphicData uri="http://schemas.microsoft.com/office/word/2010/wordprocessingShape">
                    <wps:wsp>
                      <wps:cNvCnPr/>
                      <wps:spPr>
                        <a:xfrm flipH="1">
                          <a:off x="0" y="0"/>
                          <a:ext cx="123825" cy="21431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59" o:spid="_x0000_s1026" o:spt="20" style="position:absolute;left:0pt;flip:x;margin-left:292.25pt;margin-top:6.75pt;height:168.75pt;width:9.75pt;z-index:251699200;mso-width-relative:page;mso-height-relative:page;" filled="f" stroked="t" coordsize="21600,21600" o:gfxdata="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zd0GS2gAAAAoBAAAPAAAAAAAAAAEAIAAAACIAAABkcnMvZG93bnJldi54bWxQSwECFAAU&#10;AAAACACHTuJAyu9OuygCAABiBAAADgAAAAAAAAABACAAAAApAQAAZHJzL2Uyb0RvYy54bWxQSwUG&#10;AAAAAAYABgBZAQAAwwUAAAAA&#10;">
                <v:fill on="f" focussize="0,0"/>
                <v:stroke weight="2pt" color="#4F81BD [3204]" joinstyle="round"/>
                <v:imagedata o:title=""/>
                <o:lock v:ext="edit" aspectratio="f"/>
                <v:shadow on="t" color="#000000" opacity="24903f" offset="0pt,1.5748031496063pt" origin="0f,32768f" matrix="65536f,0f,0f,65536f"/>
              </v:line>
            </w:pict>
          </mc:Fallback>
        </mc:AlternateContent>
      </w:r>
      <w:r>
        <w:rPr>
          <w:rFonts w:cs="Arial"/>
          <w:noProof/>
          <w:sz w:val="24"/>
          <w:szCs w:val="24"/>
        </w:rPr>
        <mc:AlternateContent>
          <mc:Choice Requires="wps">
            <w:drawing>
              <wp:anchor distT="0" distB="0" distL="114300" distR="114300" simplePos="0" relativeHeight="251706368" behindDoc="0" locked="0" layoutInCell="1" allowOverlap="1" wp14:anchorId="7DDF105C" wp14:editId="718391AE">
                <wp:simplePos x="0" y="0"/>
                <wp:positionH relativeFrom="column">
                  <wp:posOffset>4026535</wp:posOffset>
                </wp:positionH>
                <wp:positionV relativeFrom="paragraph">
                  <wp:posOffset>230505</wp:posOffset>
                </wp:positionV>
                <wp:extent cx="1336675" cy="885825"/>
                <wp:effectExtent l="0" t="0" r="15875" b="28575"/>
                <wp:wrapNone/>
                <wp:docPr id="1117124419" name="Text Box 66"/>
                <wp:cNvGraphicFramePr/>
                <a:graphic xmlns:a="http://schemas.openxmlformats.org/drawingml/2006/main">
                  <a:graphicData uri="http://schemas.microsoft.com/office/word/2010/wordprocessingShape">
                    <wps:wsp>
                      <wps:cNvSpPr txBox="1"/>
                      <wps:spPr>
                        <a:xfrm>
                          <a:off x="0" y="0"/>
                          <a:ext cx="1336675" cy="885825"/>
                        </a:xfrm>
                        <a:prstGeom prst="rect">
                          <a:avLst/>
                        </a:prstGeom>
                        <a:solidFill>
                          <a:schemeClr val="lt1"/>
                        </a:solidFill>
                        <a:ln w="6350">
                          <a:solidFill>
                            <a:prstClr val="black"/>
                          </a:solidFill>
                        </a:ln>
                      </wps:spPr>
                      <wps:txbx>
                        <w:txbxContent>
                          <w:p w14:paraId="4FE3AFA4" w14:textId="77777777" w:rsidR="000570A3" w:rsidRDefault="00000000">
                            <w:proofErr w:type="spellStart"/>
                            <w:r>
                              <w:t>Lingkungan</w:t>
                            </w:r>
                            <w:proofErr w:type="spellEnd"/>
                            <w:r>
                              <w:t xml:space="preserve"> </w:t>
                            </w:r>
                            <w:proofErr w:type="spellStart"/>
                            <w:r>
                              <w:t>kerja</w:t>
                            </w:r>
                            <w:proofErr w:type="spellEnd"/>
                            <w:r>
                              <w:t xml:space="preserve"> </w:t>
                            </w:r>
                          </w:p>
                          <w:p w14:paraId="6CD6091B" w14:textId="77777777" w:rsidR="000570A3" w:rsidRDefault="00000000">
                            <w:r>
                              <w:t xml:space="preserve">Belum </w:t>
                            </w:r>
                            <w:proofErr w:type="spellStart"/>
                            <w:r>
                              <w:t>sepenuhnya</w:t>
                            </w:r>
                            <w:proofErr w:type="spellEnd"/>
                          </w:p>
                          <w:p w14:paraId="6A284B8A" w14:textId="77777777" w:rsidR="000570A3" w:rsidRDefault="00000000">
                            <w:r>
                              <w:t>digital</w:t>
                            </w:r>
                          </w:p>
                          <w:p w14:paraId="26E6DB5B" w14:textId="77777777" w:rsidR="000570A3" w:rsidRDefault="000570A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DDF105C" id="Text Box 66" o:spid="_x0000_s1044" type="#_x0000_t202" style="position:absolute;left:0;text-align:left;margin-left:317.05pt;margin-top:18.15pt;width:105.25pt;height:69.7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" fillcolor="white [3201]" strokeweight=".5pt">
                <v:textbox>
                  <w:txbxContent>
                    <w:p w14:paraId="4FE3AFA4" w14:textId="77777777" w:rsidR="000570A3" w:rsidRDefault="00000000">
                      <w:proofErr w:type="spellStart"/>
                      <w:r>
                        <w:t>Lingkungan</w:t>
                      </w:r>
                      <w:proofErr w:type="spellEnd"/>
                      <w:r>
                        <w:t xml:space="preserve"> </w:t>
                      </w:r>
                      <w:proofErr w:type="spellStart"/>
                      <w:r>
                        <w:t>kerja</w:t>
                      </w:r>
                      <w:proofErr w:type="spellEnd"/>
                      <w:r>
                        <w:t xml:space="preserve"> </w:t>
                      </w:r>
                    </w:p>
                    <w:p w14:paraId="6CD6091B" w14:textId="77777777" w:rsidR="000570A3" w:rsidRDefault="00000000">
                      <w:r>
                        <w:t xml:space="preserve">Belum </w:t>
                      </w:r>
                      <w:proofErr w:type="spellStart"/>
                      <w:r>
                        <w:t>sepenuhnya</w:t>
                      </w:r>
                      <w:proofErr w:type="spellEnd"/>
                    </w:p>
                    <w:p w14:paraId="6A284B8A" w14:textId="77777777" w:rsidR="000570A3" w:rsidRDefault="00000000">
                      <w:r>
                        <w:t>digital</w:t>
                      </w:r>
                    </w:p>
                    <w:p w14:paraId="26E6DB5B" w14:textId="77777777" w:rsidR="000570A3" w:rsidRDefault="000570A3"/>
                  </w:txbxContent>
                </v:textbox>
              </v:shape>
            </w:pict>
          </mc:Fallback>
        </mc:AlternateContent>
      </w:r>
    </w:p>
    <w:p w14:paraId="5FE3FAB5" w14:textId="77777777" w:rsidR="000570A3" w:rsidRDefault="00000000">
      <w:pPr>
        <w:jc w:val="center"/>
        <w:rPr>
          <w:rFonts w:cs="Arial"/>
          <w:sz w:val="24"/>
          <w:szCs w:val="24"/>
        </w:rPr>
      </w:pPr>
      <w:r>
        <w:rPr>
          <w:rFonts w:cs="Arial"/>
          <w:noProof/>
          <w:sz w:val="24"/>
          <w:szCs w:val="24"/>
        </w:rPr>
        <mc:AlternateContent>
          <mc:Choice Requires="wps">
            <w:drawing>
              <wp:anchor distT="0" distB="0" distL="114300" distR="114300" simplePos="0" relativeHeight="251695104" behindDoc="0" locked="0" layoutInCell="1" allowOverlap="1" wp14:anchorId="5F78AE94" wp14:editId="33CE5309">
                <wp:simplePos x="0" y="0"/>
                <wp:positionH relativeFrom="column">
                  <wp:posOffset>-154940</wp:posOffset>
                </wp:positionH>
                <wp:positionV relativeFrom="paragraph">
                  <wp:posOffset>234315</wp:posOffset>
                </wp:positionV>
                <wp:extent cx="914400" cy="619125"/>
                <wp:effectExtent l="0" t="0" r="22860" b="28575"/>
                <wp:wrapNone/>
                <wp:docPr id="1457313968" name="Text Box 55"/>
                <wp:cNvGraphicFramePr/>
                <a:graphic xmlns:a="http://schemas.openxmlformats.org/drawingml/2006/main">
                  <a:graphicData uri="http://schemas.microsoft.com/office/word/2010/wordprocessingShape">
                    <wps:wsp>
                      <wps:cNvSpPr txBox="1"/>
                      <wps:spPr>
                        <a:xfrm>
                          <a:off x="0" y="0"/>
                          <a:ext cx="914400" cy="619125"/>
                        </a:xfrm>
                        <a:prstGeom prst="rect">
                          <a:avLst/>
                        </a:prstGeom>
                        <a:solidFill>
                          <a:schemeClr val="lt1"/>
                        </a:solidFill>
                        <a:ln w="6350">
                          <a:solidFill>
                            <a:prstClr val="black"/>
                          </a:solidFill>
                        </a:ln>
                      </wps:spPr>
                      <wps:txbx>
                        <w:txbxContent>
                          <w:p w14:paraId="3D841DA3" w14:textId="77777777" w:rsidR="000570A3" w:rsidRDefault="00000000">
                            <w:proofErr w:type="spellStart"/>
                            <w:r>
                              <w:t>kategori</w:t>
                            </w:r>
                            <w:proofErr w:type="spellEnd"/>
                            <w:r>
                              <w:t xml:space="preserve"> </w:t>
                            </w:r>
                            <w:proofErr w:type="spellStart"/>
                            <w:r>
                              <w:t>dokumen</w:t>
                            </w:r>
                            <w:proofErr w:type="spellEnd"/>
                          </w:p>
                          <w:p w14:paraId="1071DD9F" w14:textId="77777777" w:rsidR="000570A3" w:rsidRDefault="00000000">
                            <w:r>
                              <w:t xml:space="preserve">yang </w:t>
                            </w:r>
                            <w:proofErr w:type="spellStart"/>
                            <w:r>
                              <w:t>beragam</w:t>
                            </w:r>
                            <w:proofErr w:type="spellEnd"/>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5F78AE94" id="Text Box 55" o:spid="_x0000_s1045" type="#_x0000_t202" style="position:absolute;left:0;text-align:left;margin-left:-12.2pt;margin-top:18.45pt;width:1in;height:48.75pt;z-index:2516951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" fillcolor="white [3201]" strokeweight=".5pt">
                <v:textbox>
                  <w:txbxContent>
                    <w:p w14:paraId="3D841DA3" w14:textId="77777777" w:rsidR="000570A3" w:rsidRDefault="00000000">
                      <w:proofErr w:type="spellStart"/>
                      <w:r>
                        <w:t>kategori</w:t>
                      </w:r>
                      <w:proofErr w:type="spellEnd"/>
                      <w:r>
                        <w:t xml:space="preserve"> </w:t>
                      </w:r>
                      <w:proofErr w:type="spellStart"/>
                      <w:r>
                        <w:t>dokumen</w:t>
                      </w:r>
                      <w:proofErr w:type="spellEnd"/>
                    </w:p>
                    <w:p w14:paraId="1071DD9F" w14:textId="77777777" w:rsidR="000570A3" w:rsidRDefault="00000000">
                      <w:r>
                        <w:t xml:space="preserve">yang </w:t>
                      </w:r>
                      <w:proofErr w:type="spellStart"/>
                      <w:r>
                        <w:t>beragam</w:t>
                      </w:r>
                      <w:proofErr w:type="spellEnd"/>
                    </w:p>
                  </w:txbxContent>
                </v:textbox>
              </v:shape>
            </w:pict>
          </mc:Fallback>
        </mc:AlternateContent>
      </w:r>
    </w:p>
    <w:p w14:paraId="4815CED1" w14:textId="77777777" w:rsidR="000570A3" w:rsidRDefault="00000000">
      <w:pPr>
        <w:jc w:val="center"/>
        <w:rPr>
          <w:rFonts w:cs="Arial"/>
          <w:sz w:val="24"/>
          <w:szCs w:val="24"/>
        </w:rPr>
      </w:pPr>
      <w:r>
        <w:rPr>
          <w:rFonts w:cs="Arial"/>
          <w:noProof/>
          <w:sz w:val="24"/>
          <w:szCs w:val="24"/>
        </w:rPr>
        <mc:AlternateContent>
          <mc:Choice Requires="wps">
            <w:drawing>
              <wp:anchor distT="0" distB="0" distL="114300" distR="114300" simplePos="0" relativeHeight="251701248" behindDoc="0" locked="0" layoutInCell="1" allowOverlap="1" wp14:anchorId="0D544FFF" wp14:editId="768DA74D">
                <wp:simplePos x="0" y="0"/>
                <wp:positionH relativeFrom="column">
                  <wp:posOffset>1626235</wp:posOffset>
                </wp:positionH>
                <wp:positionV relativeFrom="paragraph">
                  <wp:posOffset>110490</wp:posOffset>
                </wp:positionV>
                <wp:extent cx="266700" cy="0"/>
                <wp:effectExtent l="38100" t="38100" r="76200" b="95250"/>
                <wp:wrapNone/>
                <wp:docPr id="692002954" name="Straight Connector 61"/>
                <wp:cNvGraphicFramePr/>
                <a:graphic xmlns:a="http://schemas.openxmlformats.org/drawingml/2006/main">
                  <a:graphicData uri="http://schemas.microsoft.com/office/word/2010/wordprocessingShape">
                    <wps:wsp>
                      <wps:cNvCnPr/>
                      <wps:spPr>
                        <a:xfrm>
                          <a:off x="0" y="0"/>
                          <a:ext cx="266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61" o:spid="_x0000_s1026" o:spt="20" style="position:absolute;left:0pt;margin-left:128.05pt;margin-top:8.7pt;height:0pt;width:21pt;z-index:251701248;mso-width-relative:page;mso-height-relative:page;" filled="f" stroked="t" coordsize="21600,21600" o:gfxdata="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PnrhvdYAAAAJAQAADwAA&#10;AAAAAAABACAAAAAiAAAAZHJzL2Rvd25yZXYueG1sUEsBAhQAFAAAAAgAh07iQKzsK6cYAgAAUgQA&#10;AA4AAAAAAAAAAQAgAAAAJQEAAGRycy9lMm9Eb2MueG1sUEsFBgAAAAAGAAYAWQEAAK8FAAAAAA==&#10;">
                <v:fill on="f" focussize="0,0"/>
                <v:stroke weight="2pt" color="#4F81BD [3204]" joinstyle="round"/>
                <v:imagedata o:title=""/>
                <o:lock v:ext="edit" aspectratio="f"/>
                <v:shadow on="t" color="#000000" opacity="24903f" offset="0pt,1.5748031496063pt" origin="0f,32768f" matrix="65536f,0f,0f,65536f"/>
              </v:line>
            </w:pict>
          </mc:Fallback>
        </mc:AlternateContent>
      </w:r>
      <w:r>
        <w:rPr>
          <w:rFonts w:cs="Arial"/>
          <w:noProof/>
          <w:sz w:val="24"/>
          <w:szCs w:val="24"/>
        </w:rPr>
        <mc:AlternateContent>
          <mc:Choice Requires="wps">
            <w:drawing>
              <wp:anchor distT="0" distB="0" distL="114300" distR="114300" simplePos="0" relativeHeight="251693056" behindDoc="0" locked="0" layoutInCell="1" allowOverlap="1" wp14:anchorId="3358219F" wp14:editId="570E92EC">
                <wp:simplePos x="0" y="0"/>
                <wp:positionH relativeFrom="column">
                  <wp:posOffset>-583565</wp:posOffset>
                </wp:positionH>
                <wp:positionV relativeFrom="paragraph">
                  <wp:posOffset>196215</wp:posOffset>
                </wp:positionV>
                <wp:extent cx="428625" cy="0"/>
                <wp:effectExtent l="38100" t="38100" r="66675" b="95250"/>
                <wp:wrapNone/>
                <wp:docPr id="433808004" name="Straight Connector 53"/>
                <wp:cNvGraphicFramePr/>
                <a:graphic xmlns:a="http://schemas.openxmlformats.org/drawingml/2006/main">
                  <a:graphicData uri="http://schemas.microsoft.com/office/word/2010/wordprocessingShape">
                    <wps:wsp>
                      <wps:cNvCnPr/>
                      <wps:spPr>
                        <a:xfrm>
                          <a:off x="0" y="0"/>
                          <a:ext cx="4286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53" o:spid="_x0000_s1026" o:spt="20" style="position:absolute;left:0pt;margin-left:-45.95pt;margin-top:15.45pt;height:0pt;width:33.75pt;z-index:251693056;mso-width-relative:page;mso-height-relative:page;" filled="f" stroked="t" coordsize="21600,21600" o:gfxdata="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RzZl31wAAAAkB&#10;AAAPAAAAAAAAAAEAIAAAACIAAABkcnMvZG93bnJldi54bWxQSwECFAAUAAAACACHTuJAW2buPRwC&#10;AABSBAAADgAAAAAAAAABACAAAAAmAQAAZHJzL2Uyb0RvYy54bWxQSwUGAAAAAAYABgBZAQAAtAUA&#10;AAAA&#10;">
                <v:fill on="f" focussize="0,0"/>
                <v:stroke weight="2pt" color="#4F81BD [3204]" joinstyle="round"/>
                <v:imagedata o:title=""/>
                <o:lock v:ext="edit" aspectratio="f"/>
                <v:shadow on="t" color="#000000" opacity="24903f" offset="0pt,1.5748031496063pt" origin="0f,32768f" matrix="65536f,0f,0f,65536f"/>
              </v:line>
            </w:pict>
          </mc:Fallback>
        </mc:AlternateContent>
      </w:r>
      <w:r>
        <w:rPr>
          <w:rFonts w:cs="Arial"/>
          <w:noProof/>
          <w:sz w:val="24"/>
          <w:szCs w:val="24"/>
        </w:rPr>
        <mc:AlternateContent>
          <mc:Choice Requires="wps">
            <w:drawing>
              <wp:anchor distT="0" distB="0" distL="114300" distR="114300" simplePos="0" relativeHeight="251703296" behindDoc="0" locked="0" layoutInCell="1" allowOverlap="1" wp14:anchorId="6527507B" wp14:editId="30477C57">
                <wp:simplePos x="0" y="0"/>
                <wp:positionH relativeFrom="column">
                  <wp:posOffset>3778885</wp:posOffset>
                </wp:positionH>
                <wp:positionV relativeFrom="paragraph">
                  <wp:posOffset>196215</wp:posOffset>
                </wp:positionV>
                <wp:extent cx="295275" cy="0"/>
                <wp:effectExtent l="38100" t="38100" r="66675" b="95250"/>
                <wp:wrapNone/>
                <wp:docPr id="1642993684" name="Straight Connector 63"/>
                <wp:cNvGraphicFramePr/>
                <a:graphic xmlns:a="http://schemas.openxmlformats.org/drawingml/2006/main">
                  <a:graphicData uri="http://schemas.microsoft.com/office/word/2010/wordprocessingShape">
                    <wps:wsp>
                      <wps:cNvCnPr/>
                      <wps:spPr>
                        <a:xfrm>
                          <a:off x="0" y="0"/>
                          <a:ext cx="2952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63" o:spid="_x0000_s1026" o:spt="20" style="position:absolute;left:0pt;margin-left:297.55pt;margin-top:15.45pt;height:0pt;width:23.25pt;z-index:251703296;mso-width-relative:page;mso-height-relative:page;" filled="f" stroked="t" coordsize="21600,21600" o:gfxdata="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ltU2F1wAAAAkB&#10;AAAPAAAAAAAAAAEAIAAAACIAAABkcnMvZG93bnJldi54bWxQSwECFAAUAAAACACHTuJASAK2yhwC&#10;AABTBAAADgAAAAAAAAABACAAAAAmAQAAZHJzL2Uyb0RvYy54bWxQSwUGAAAAAAYABgBZAQAAtAUA&#10;AAAA&#10;">
                <v:fill on="f" focussize="0,0"/>
                <v:stroke weight="2pt" color="#4F81BD [3204]" joinstyle="round"/>
                <v:imagedata o:title=""/>
                <o:lock v:ext="edit" aspectratio="f"/>
                <v:shadow on="t" color="#000000" opacity="24903f" offset="0pt,1.5748031496063pt" origin="0f,32768f" matrix="65536f,0f,0f,65536f"/>
              </v:line>
            </w:pict>
          </mc:Fallback>
        </mc:AlternateContent>
      </w:r>
    </w:p>
    <w:p w14:paraId="07ABF255" w14:textId="77777777" w:rsidR="000570A3" w:rsidRDefault="00000000">
      <w:pPr>
        <w:jc w:val="center"/>
        <w:rPr>
          <w:rFonts w:cs="Arial"/>
          <w:sz w:val="24"/>
          <w:szCs w:val="24"/>
        </w:rPr>
      </w:pPr>
      <w:r>
        <w:rPr>
          <w:rFonts w:cs="Arial"/>
          <w:noProof/>
          <w:sz w:val="24"/>
          <w:szCs w:val="24"/>
        </w:rPr>
        <mc:AlternateContent>
          <mc:Choice Requires="wps">
            <w:drawing>
              <wp:anchor distT="0" distB="0" distL="114300" distR="114300" simplePos="0" relativeHeight="251707392" behindDoc="0" locked="0" layoutInCell="1" allowOverlap="1" wp14:anchorId="4179E089" wp14:editId="7BA7B3D2">
                <wp:simplePos x="0" y="0"/>
                <wp:positionH relativeFrom="column">
                  <wp:posOffset>3985260</wp:posOffset>
                </wp:positionH>
                <wp:positionV relativeFrom="paragraph">
                  <wp:posOffset>238760</wp:posOffset>
                </wp:positionV>
                <wp:extent cx="914400" cy="885825"/>
                <wp:effectExtent l="0" t="0" r="27305" b="28575"/>
                <wp:wrapNone/>
                <wp:docPr id="2044945856" name="Text Box 67"/>
                <wp:cNvGraphicFramePr/>
                <a:graphic xmlns:a="http://schemas.openxmlformats.org/drawingml/2006/main">
                  <a:graphicData uri="http://schemas.microsoft.com/office/word/2010/wordprocessingShape">
                    <wps:wsp>
                      <wps:cNvSpPr txBox="1"/>
                      <wps:spPr>
                        <a:xfrm>
                          <a:off x="0" y="0"/>
                          <a:ext cx="914400" cy="885825"/>
                        </a:xfrm>
                        <a:prstGeom prst="rect">
                          <a:avLst/>
                        </a:prstGeom>
                        <a:solidFill>
                          <a:schemeClr val="lt1"/>
                        </a:solidFill>
                        <a:ln w="6350">
                          <a:solidFill>
                            <a:prstClr val="black"/>
                          </a:solidFill>
                        </a:ln>
                      </wps:spPr>
                      <wps:txbx>
                        <w:txbxContent>
                          <w:p w14:paraId="3FBDE84A" w14:textId="77777777" w:rsidR="000570A3" w:rsidRDefault="00000000">
                            <w:proofErr w:type="spellStart"/>
                            <w:r>
                              <w:t>Penyimpanan</w:t>
                            </w:r>
                            <w:proofErr w:type="spellEnd"/>
                            <w:r>
                              <w:t xml:space="preserve"> </w:t>
                            </w:r>
                            <w:proofErr w:type="spellStart"/>
                            <w:r>
                              <w:t>berkas</w:t>
                            </w:r>
                            <w:proofErr w:type="spellEnd"/>
                          </w:p>
                          <w:p w14:paraId="738539EB" w14:textId="77777777" w:rsidR="000570A3" w:rsidRDefault="00000000">
                            <w:r>
                              <w:t xml:space="preserve">Di </w:t>
                            </w:r>
                            <w:proofErr w:type="spellStart"/>
                            <w:r>
                              <w:t>gudang</w:t>
                            </w:r>
                            <w:proofErr w:type="spellEnd"/>
                            <w:r>
                              <w:t xml:space="preserve"> </w:t>
                            </w:r>
                            <w:proofErr w:type="spellStart"/>
                            <w:r>
                              <w:t>arsip</w:t>
                            </w:r>
                            <w:proofErr w:type="spellEnd"/>
                            <w:r>
                              <w:t xml:space="preserve"> </w:t>
                            </w:r>
                          </w:p>
                          <w:p w14:paraId="590BE0CF" w14:textId="77777777" w:rsidR="000570A3" w:rsidRDefault="00000000">
                            <w:r>
                              <w:t xml:space="preserve">Kurang </w:t>
                            </w:r>
                            <w:proofErr w:type="spellStart"/>
                            <w:r>
                              <w:t>terstruktur</w:t>
                            </w:r>
                            <w:proofErr w:type="spellEnd"/>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4179E089" id="Text Box 67" o:spid="_x0000_s1046" type="#_x0000_t202" style="position:absolute;left:0;text-align:left;margin-left:313.8pt;margin-top:18.8pt;width:1in;height:69.75pt;z-index:2517073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" fillcolor="white [3201]" strokeweight=".5pt">
                <v:textbox>
                  <w:txbxContent>
                    <w:p w14:paraId="3FBDE84A" w14:textId="77777777" w:rsidR="000570A3" w:rsidRDefault="00000000">
                      <w:proofErr w:type="spellStart"/>
                      <w:r>
                        <w:t>Penyimpanan</w:t>
                      </w:r>
                      <w:proofErr w:type="spellEnd"/>
                      <w:r>
                        <w:t xml:space="preserve"> </w:t>
                      </w:r>
                      <w:proofErr w:type="spellStart"/>
                      <w:r>
                        <w:t>berkas</w:t>
                      </w:r>
                      <w:proofErr w:type="spellEnd"/>
                    </w:p>
                    <w:p w14:paraId="738539EB" w14:textId="77777777" w:rsidR="000570A3" w:rsidRDefault="00000000">
                      <w:r>
                        <w:t xml:space="preserve">Di </w:t>
                      </w:r>
                      <w:proofErr w:type="spellStart"/>
                      <w:r>
                        <w:t>gudang</w:t>
                      </w:r>
                      <w:proofErr w:type="spellEnd"/>
                      <w:r>
                        <w:t xml:space="preserve"> </w:t>
                      </w:r>
                      <w:proofErr w:type="spellStart"/>
                      <w:r>
                        <w:t>arsip</w:t>
                      </w:r>
                      <w:proofErr w:type="spellEnd"/>
                      <w:r>
                        <w:t xml:space="preserve"> </w:t>
                      </w:r>
                    </w:p>
                    <w:p w14:paraId="590BE0CF" w14:textId="77777777" w:rsidR="000570A3" w:rsidRDefault="00000000">
                      <w:r>
                        <w:t xml:space="preserve">Kurang </w:t>
                      </w:r>
                      <w:proofErr w:type="spellStart"/>
                      <w:r>
                        <w:t>terstruktur</w:t>
                      </w:r>
                      <w:proofErr w:type="spellEnd"/>
                    </w:p>
                  </w:txbxContent>
                </v:textbox>
              </v:shape>
            </w:pict>
          </mc:Fallback>
        </mc:AlternateContent>
      </w:r>
    </w:p>
    <w:p w14:paraId="6A7C6884" w14:textId="77777777" w:rsidR="000570A3" w:rsidRDefault="00000000">
      <w:pPr>
        <w:jc w:val="center"/>
        <w:rPr>
          <w:rFonts w:cs="Arial"/>
          <w:sz w:val="24"/>
          <w:szCs w:val="24"/>
        </w:rPr>
      </w:pPr>
      <w:r>
        <w:rPr>
          <w:rFonts w:cs="Arial"/>
          <w:noProof/>
          <w:sz w:val="24"/>
          <w:szCs w:val="24"/>
        </w:rPr>
        <mc:AlternateContent>
          <mc:Choice Requires="wps">
            <w:drawing>
              <wp:anchor distT="0" distB="0" distL="114300" distR="114300" simplePos="0" relativeHeight="251704320" behindDoc="0" locked="0" layoutInCell="1" allowOverlap="1" wp14:anchorId="6BAA6723" wp14:editId="0343A0A1">
                <wp:simplePos x="0" y="0"/>
                <wp:positionH relativeFrom="column">
                  <wp:posOffset>1892935</wp:posOffset>
                </wp:positionH>
                <wp:positionV relativeFrom="paragraph">
                  <wp:posOffset>201930</wp:posOffset>
                </wp:positionV>
                <wp:extent cx="914400" cy="561975"/>
                <wp:effectExtent l="0" t="0" r="20955" b="28575"/>
                <wp:wrapNone/>
                <wp:docPr id="593853278" name="Text Box 64"/>
                <wp:cNvGraphicFramePr/>
                <a:graphic xmlns:a="http://schemas.openxmlformats.org/drawingml/2006/main">
                  <a:graphicData uri="http://schemas.microsoft.com/office/word/2010/wordprocessingShape">
                    <wps:wsp>
                      <wps:cNvSpPr txBox="1"/>
                      <wps:spPr>
                        <a:xfrm>
                          <a:off x="0" y="0"/>
                          <a:ext cx="914400" cy="561975"/>
                        </a:xfrm>
                        <a:prstGeom prst="rect">
                          <a:avLst/>
                        </a:prstGeom>
                        <a:solidFill>
                          <a:schemeClr val="lt1"/>
                        </a:solidFill>
                        <a:ln w="6350">
                          <a:solidFill>
                            <a:prstClr val="black"/>
                          </a:solidFill>
                        </a:ln>
                      </wps:spPr>
                      <wps:txbx>
                        <w:txbxContent>
                          <w:p w14:paraId="4D5DA233" w14:textId="77777777" w:rsidR="000570A3" w:rsidRDefault="00000000">
                            <w:proofErr w:type="spellStart"/>
                            <w:r>
                              <w:t>Kapasitas</w:t>
                            </w:r>
                            <w:proofErr w:type="spellEnd"/>
                            <w:r>
                              <w:t xml:space="preserve"> Gudang </w:t>
                            </w:r>
                          </w:p>
                          <w:p w14:paraId="1C24566C" w14:textId="77777777" w:rsidR="000570A3" w:rsidRDefault="00000000">
                            <w:proofErr w:type="spellStart"/>
                            <w:r>
                              <w:t>Arsip</w:t>
                            </w:r>
                            <w:proofErr w:type="spellEnd"/>
                            <w:r>
                              <w:t xml:space="preserve"> Tidak </w:t>
                            </w:r>
                            <w:proofErr w:type="spellStart"/>
                            <w:r>
                              <w:t>terukur</w:t>
                            </w:r>
                            <w:proofErr w:type="spellEnd"/>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6BAA6723" id="Text Box 64" o:spid="_x0000_s1047" type="#_x0000_t202" style="position:absolute;left:0;text-align:left;margin-left:149.05pt;margin-top:15.9pt;width:1in;height:44.25pt;z-index:2517043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" fillcolor="white [3201]" strokeweight=".5pt">
                <v:textbox>
                  <w:txbxContent>
                    <w:p w14:paraId="4D5DA233" w14:textId="77777777" w:rsidR="000570A3" w:rsidRDefault="00000000">
                      <w:proofErr w:type="spellStart"/>
                      <w:r>
                        <w:t>Kapasitas</w:t>
                      </w:r>
                      <w:proofErr w:type="spellEnd"/>
                      <w:r>
                        <w:t xml:space="preserve"> Gudang </w:t>
                      </w:r>
                    </w:p>
                    <w:p w14:paraId="1C24566C" w14:textId="77777777" w:rsidR="000570A3" w:rsidRDefault="00000000">
                      <w:proofErr w:type="spellStart"/>
                      <w:r>
                        <w:t>Arsip</w:t>
                      </w:r>
                      <w:proofErr w:type="spellEnd"/>
                      <w:r>
                        <w:t xml:space="preserve"> Tidak </w:t>
                      </w:r>
                      <w:proofErr w:type="spellStart"/>
                      <w:r>
                        <w:t>terukur</w:t>
                      </w:r>
                      <w:proofErr w:type="spellEnd"/>
                    </w:p>
                  </w:txbxContent>
                </v:textbox>
              </v:shape>
            </w:pict>
          </mc:Fallback>
        </mc:AlternateContent>
      </w:r>
      <w:r>
        <w:rPr>
          <w:rFonts w:cs="Arial"/>
          <w:noProof/>
          <w:sz w:val="24"/>
          <w:szCs w:val="24"/>
        </w:rPr>
        <mc:AlternateContent>
          <mc:Choice Requires="wps">
            <w:drawing>
              <wp:anchor distT="0" distB="0" distL="114300" distR="114300" simplePos="0" relativeHeight="251694080" behindDoc="0" locked="0" layoutInCell="1" allowOverlap="1" wp14:anchorId="5475FE27" wp14:editId="4DA40AD1">
                <wp:simplePos x="0" y="0"/>
                <wp:positionH relativeFrom="column">
                  <wp:posOffset>-354330</wp:posOffset>
                </wp:positionH>
                <wp:positionV relativeFrom="paragraph">
                  <wp:posOffset>196215</wp:posOffset>
                </wp:positionV>
                <wp:extent cx="914400" cy="571500"/>
                <wp:effectExtent l="0" t="0" r="10160" b="19050"/>
                <wp:wrapNone/>
                <wp:docPr id="1069089619" name="Text Box 54"/>
                <wp:cNvGraphicFramePr/>
                <a:graphic xmlns:a="http://schemas.openxmlformats.org/drawingml/2006/main">
                  <a:graphicData uri="http://schemas.microsoft.com/office/word/2010/wordprocessingShape">
                    <wps:wsp>
                      <wps:cNvSpPr txBox="1"/>
                      <wps:spPr>
                        <a:xfrm>
                          <a:off x="0" y="0"/>
                          <a:ext cx="914400" cy="571500"/>
                        </a:xfrm>
                        <a:prstGeom prst="rect">
                          <a:avLst/>
                        </a:prstGeom>
                        <a:solidFill>
                          <a:schemeClr val="lt1"/>
                        </a:solidFill>
                        <a:ln w="6350">
                          <a:solidFill>
                            <a:prstClr val="black"/>
                          </a:solidFill>
                        </a:ln>
                      </wps:spPr>
                      <wps:txbx>
                        <w:txbxContent>
                          <w:p w14:paraId="54969385" w14:textId="77777777" w:rsidR="000570A3" w:rsidRDefault="00000000">
                            <w:proofErr w:type="spellStart"/>
                            <w:r>
                              <w:t>Jumlah</w:t>
                            </w:r>
                            <w:proofErr w:type="spellEnd"/>
                            <w:r>
                              <w:t xml:space="preserve"> </w:t>
                            </w:r>
                            <w:proofErr w:type="spellStart"/>
                            <w:r>
                              <w:t>arsip</w:t>
                            </w:r>
                            <w:proofErr w:type="spellEnd"/>
                            <w:r>
                              <w:t xml:space="preserve"> </w:t>
                            </w:r>
                          </w:p>
                          <w:p w14:paraId="2FA6402A" w14:textId="77777777" w:rsidR="000570A3" w:rsidRDefault="00000000">
                            <w:r>
                              <w:t xml:space="preserve">Tidak </w:t>
                            </w:r>
                            <w:proofErr w:type="spellStart"/>
                            <w:r>
                              <w:t>tetap</w:t>
                            </w:r>
                            <w:proofErr w:type="spellEnd"/>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5475FE27" id="Text Box 54" o:spid="_x0000_s1048" type="#_x0000_t202" style="position:absolute;left:0;text-align:left;margin-left:-27.9pt;margin-top:15.45pt;width:1in;height:45pt;z-index:2516940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" fillcolor="white [3201]" strokeweight=".5pt">
                <v:textbox>
                  <w:txbxContent>
                    <w:p w14:paraId="54969385" w14:textId="77777777" w:rsidR="000570A3" w:rsidRDefault="00000000">
                      <w:proofErr w:type="spellStart"/>
                      <w:r>
                        <w:t>Jumlah</w:t>
                      </w:r>
                      <w:proofErr w:type="spellEnd"/>
                      <w:r>
                        <w:t xml:space="preserve"> </w:t>
                      </w:r>
                      <w:proofErr w:type="spellStart"/>
                      <w:r>
                        <w:t>arsip</w:t>
                      </w:r>
                      <w:proofErr w:type="spellEnd"/>
                      <w:r>
                        <w:t xml:space="preserve"> </w:t>
                      </w:r>
                    </w:p>
                    <w:p w14:paraId="2FA6402A" w14:textId="77777777" w:rsidR="000570A3" w:rsidRDefault="00000000">
                      <w:r>
                        <w:t xml:space="preserve">Tidak </w:t>
                      </w:r>
                      <w:proofErr w:type="spellStart"/>
                      <w:r>
                        <w:t>tetap</w:t>
                      </w:r>
                      <w:proofErr w:type="spellEnd"/>
                    </w:p>
                  </w:txbxContent>
                </v:textbox>
              </v:shape>
            </w:pict>
          </mc:Fallback>
        </mc:AlternateContent>
      </w:r>
    </w:p>
    <w:p w14:paraId="41C26E4A" w14:textId="77777777" w:rsidR="000570A3" w:rsidRDefault="00000000">
      <w:pPr>
        <w:jc w:val="center"/>
        <w:rPr>
          <w:rFonts w:cs="Arial"/>
          <w:sz w:val="24"/>
          <w:szCs w:val="24"/>
        </w:rPr>
      </w:pPr>
      <w:r>
        <w:rPr>
          <w:rFonts w:cs="Arial"/>
          <w:noProof/>
          <w:sz w:val="24"/>
          <w:szCs w:val="24"/>
        </w:rPr>
        <mc:AlternateContent>
          <mc:Choice Requires="wps">
            <w:drawing>
              <wp:anchor distT="0" distB="0" distL="114300" distR="114300" simplePos="0" relativeHeight="251702272" behindDoc="0" locked="0" layoutInCell="1" allowOverlap="1" wp14:anchorId="293FCCF1" wp14:editId="0FA60B4D">
                <wp:simplePos x="0" y="0"/>
                <wp:positionH relativeFrom="column">
                  <wp:posOffset>3750310</wp:posOffset>
                </wp:positionH>
                <wp:positionV relativeFrom="paragraph">
                  <wp:posOffset>5715</wp:posOffset>
                </wp:positionV>
                <wp:extent cx="285750" cy="0"/>
                <wp:effectExtent l="38100" t="38100" r="76200" b="95250"/>
                <wp:wrapNone/>
                <wp:docPr id="959204525" name="Straight Connector 62"/>
                <wp:cNvGraphicFramePr/>
                <a:graphic xmlns:a="http://schemas.openxmlformats.org/drawingml/2006/main">
                  <a:graphicData uri="http://schemas.microsoft.com/office/word/2010/wordprocessingShape">
                    <wps:wsp>
                      <wps:cNvCnPr/>
                      <wps:spPr>
                        <a:xfrm>
                          <a:off x="0" y="0"/>
                          <a:ext cx="2857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62" o:spid="_x0000_s1026" o:spt="20" style="position:absolute;left:0pt;margin-left:295.3pt;margin-top:0.45pt;height:0pt;width:22.5pt;z-index:251702272;mso-width-relative:page;mso-height-relative:page;" filled="f" stroked="t" coordsize="21600,21600" o:gfxdata="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V+ty80wAAAAUBAAAPAAAA&#10;AAAAAAEAIAAAACIAAABkcnMvZG93bnJldi54bWxQSwECFAAUAAAACACHTuJA5CFknhoCAABSBAAA&#10;DgAAAAAAAAABACAAAAAiAQAAZHJzL2Uyb0RvYy54bWxQSwUGAAAAAAYABgBZAQAArgUAAAAA&#10;">
                <v:fill on="f" focussize="0,0"/>
                <v:stroke weight="2pt" color="#4F81BD [3204]" joinstyle="round"/>
                <v:imagedata o:title=""/>
                <o:lock v:ext="edit" aspectratio="f"/>
                <v:shadow on="t" color="#000000" opacity="24903f" offset="0pt,1.5748031496063pt" origin="0f,32768f" matrix="65536f,0f,0f,65536f"/>
              </v:line>
            </w:pict>
          </mc:Fallback>
        </mc:AlternateContent>
      </w:r>
      <w:r>
        <w:rPr>
          <w:rFonts w:cs="Arial"/>
          <w:noProof/>
          <w:sz w:val="24"/>
          <w:szCs w:val="24"/>
        </w:rPr>
        <mc:AlternateContent>
          <mc:Choice Requires="wps">
            <w:drawing>
              <wp:anchor distT="0" distB="0" distL="114300" distR="114300" simplePos="0" relativeHeight="251700224" behindDoc="0" locked="0" layoutInCell="1" allowOverlap="1" wp14:anchorId="700C42F7" wp14:editId="2171EE33">
                <wp:simplePos x="0" y="0"/>
                <wp:positionH relativeFrom="column">
                  <wp:posOffset>1607185</wp:posOffset>
                </wp:positionH>
                <wp:positionV relativeFrom="paragraph">
                  <wp:posOffset>120015</wp:posOffset>
                </wp:positionV>
                <wp:extent cx="285750" cy="0"/>
                <wp:effectExtent l="38100" t="38100" r="76200" b="95250"/>
                <wp:wrapNone/>
                <wp:docPr id="1338867121" name="Straight Connector 60"/>
                <wp:cNvGraphicFramePr/>
                <a:graphic xmlns:a="http://schemas.openxmlformats.org/drawingml/2006/main">
                  <a:graphicData uri="http://schemas.microsoft.com/office/word/2010/wordprocessingShape">
                    <wps:wsp>
                      <wps:cNvCnPr/>
                      <wps:spPr>
                        <a:xfrm>
                          <a:off x="0" y="0"/>
                          <a:ext cx="2857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60" o:spid="_x0000_s1026" o:spt="20" style="position:absolute;left:0pt;margin-left:126.55pt;margin-top:9.45pt;height:0pt;width:22.5pt;z-index:251700224;mso-width-relative:page;mso-height-relative:page;" filled="f" stroked="t" coordsize="21600,21600" o:gfxdata="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S4ByD1gAAAAkBAAAP&#10;AAAAAAAAAAEAIAAAACIAAABkcnMvZG93bnJldi54bWxQSwECFAAUAAAACACHTuJAnKvGyhoCAABT&#10;BAAADgAAAAAAAAABACAAAAAlAQAAZHJzL2Uyb0RvYy54bWxQSwUGAAAAAAYABgBZAQAAsQUAAAAA&#10;">
                <v:fill on="f" focussize="0,0"/>
                <v:stroke weight="2pt" color="#4F81BD [3204]" joinstyle="round"/>
                <v:imagedata o:title=""/>
                <o:lock v:ext="edit" aspectratio="f"/>
                <v:shadow on="t" color="#000000" opacity="24903f" offset="0pt,1.5748031496063pt" origin="0f,32768f" matrix="65536f,0f,0f,65536f"/>
              </v:line>
            </w:pict>
          </mc:Fallback>
        </mc:AlternateContent>
      </w:r>
      <w:r>
        <w:rPr>
          <w:rFonts w:cs="Arial"/>
          <w:noProof/>
          <w:sz w:val="24"/>
          <w:szCs w:val="24"/>
        </w:rPr>
        <mc:AlternateContent>
          <mc:Choice Requires="wps">
            <w:drawing>
              <wp:anchor distT="0" distB="0" distL="114300" distR="114300" simplePos="0" relativeHeight="251692032" behindDoc="0" locked="0" layoutInCell="1" allowOverlap="1" wp14:anchorId="2ACBE6BB" wp14:editId="6B5F635B">
                <wp:simplePos x="0" y="0"/>
                <wp:positionH relativeFrom="column">
                  <wp:posOffset>-659765</wp:posOffset>
                </wp:positionH>
                <wp:positionV relativeFrom="paragraph">
                  <wp:posOffset>120015</wp:posOffset>
                </wp:positionV>
                <wp:extent cx="285750" cy="0"/>
                <wp:effectExtent l="38100" t="38100" r="76200" b="95250"/>
                <wp:wrapNone/>
                <wp:docPr id="1481432431" name="Straight Connector 52"/>
                <wp:cNvGraphicFramePr/>
                <a:graphic xmlns:a="http://schemas.openxmlformats.org/drawingml/2006/main">
                  <a:graphicData uri="http://schemas.microsoft.com/office/word/2010/wordprocessingShape">
                    <wps:wsp>
                      <wps:cNvCnPr/>
                      <wps:spPr>
                        <a:xfrm>
                          <a:off x="0" y="0"/>
                          <a:ext cx="2857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52" o:spid="_x0000_s1026" o:spt="20" style="position:absolute;left:0pt;margin-left:-51.95pt;margin-top:9.45pt;height:0pt;width:22.5pt;z-index:251692032;mso-width-relative:page;mso-height-relative:page;" filled="f" stroked="t" coordsize="21600,21600" o:gfxdata="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vlxL7WAAAACgEAAA8A&#10;AAAAAAAAAQAgAAAAIgAAAGRycy9kb3ducmV2LnhtbFBLAQIUABQAAAAIAIdO4kAeVt/MGQIAAFME&#10;AAAOAAAAAAAAAAEAIAAAACUBAABkcnMvZTJvRG9jLnhtbFBLBQYAAAAABgAGAFkBAACwBQAAAAA=&#10;">
                <v:fill on="f" focussize="0,0"/>
                <v:stroke weight="2pt" color="#4F81BD [3204]" joinstyle="round"/>
                <v:imagedata o:title=""/>
                <o:lock v:ext="edit" aspectratio="f"/>
                <v:shadow on="t" color="#000000" opacity="24903f" offset="0pt,1.5748031496063pt" origin="0f,32768f" matrix="65536f,0f,0f,65536f"/>
              </v:line>
            </w:pict>
          </mc:Fallback>
        </mc:AlternateContent>
      </w:r>
    </w:p>
    <w:p w14:paraId="5B0DDAA8" w14:textId="77777777" w:rsidR="000570A3" w:rsidRDefault="00000000">
      <w:pPr>
        <w:jc w:val="center"/>
        <w:rPr>
          <w:rFonts w:cs="Arial"/>
          <w:sz w:val="24"/>
          <w:szCs w:val="24"/>
        </w:rPr>
      </w:pPr>
      <w:r>
        <w:rPr>
          <w:rFonts w:cs="Arial"/>
          <w:noProof/>
          <w:sz w:val="24"/>
          <w:szCs w:val="24"/>
        </w:rPr>
        <mc:AlternateContent>
          <mc:Choice Requires="wps">
            <w:drawing>
              <wp:anchor distT="0" distB="0" distL="114300" distR="114300" simplePos="0" relativeHeight="251697152" behindDoc="0" locked="0" layoutInCell="1" allowOverlap="1" wp14:anchorId="45738894" wp14:editId="7C4B6C9B">
                <wp:simplePos x="0" y="0"/>
                <wp:positionH relativeFrom="column">
                  <wp:posOffset>3747135</wp:posOffset>
                </wp:positionH>
                <wp:positionV relativeFrom="paragraph">
                  <wp:posOffset>325755</wp:posOffset>
                </wp:positionV>
                <wp:extent cx="914400" cy="619125"/>
                <wp:effectExtent l="0" t="0" r="0" b="0"/>
                <wp:wrapNone/>
                <wp:docPr id="1908321546" name="Text Box 57"/>
                <wp:cNvGraphicFramePr/>
                <a:graphic xmlns:a="http://schemas.openxmlformats.org/drawingml/2006/main">
                  <a:graphicData uri="http://schemas.microsoft.com/office/word/2010/wordprocessingShape">
                    <wps:wsp>
                      <wps:cNvSpPr txBox="1"/>
                      <wps:spPr>
                        <a:xfrm>
                          <a:off x="0" y="0"/>
                          <a:ext cx="914400" cy="619125"/>
                        </a:xfrm>
                        <a:prstGeom prst="rect">
                          <a:avLst/>
                        </a:prstGeom>
                        <a:noFill/>
                        <a:ln w="6350">
                          <a:noFill/>
                        </a:ln>
                      </wps:spPr>
                      <wps:txbx>
                        <w:txbxContent>
                          <w:p w14:paraId="2F680076" w14:textId="77777777" w:rsidR="000570A3" w:rsidRDefault="00000000">
                            <w:pPr>
                              <w:rPr>
                                <w:color w:val="000000" w:themeColor="text1"/>
                                <w14:shadow w14:blurRad="38100" w14:dist="19050" w14:dir="2700000" w14:sx="100000" w14:sy="100000" w14:kx="0" w14:ky="0" w14:algn="tl">
                                  <w14:schemeClr w14:val="dk1">
                                    <w14:alpha w14:val="60000"/>
                                  </w14:schemeClr>
                                </w14:shadow>
                              </w:rPr>
                            </w:pPr>
                            <w:proofErr w:type="spellStart"/>
                            <w:r>
                              <w:rPr>
                                <w:color w:val="000000" w:themeColor="text1"/>
                                <w14:shadow w14:blurRad="38100" w14:dist="19050" w14:dir="2700000" w14:sx="100000" w14:sy="100000" w14:kx="0" w14:ky="0" w14:algn="tl">
                                  <w14:schemeClr w14:val="dk1">
                                    <w14:alpha w14:val="60000"/>
                                  </w14:schemeClr>
                                </w14:shadow>
                              </w:rPr>
                              <w:t>Lingkungan</w:t>
                            </w:r>
                            <w:proofErr w:type="spellEnd"/>
                          </w:p>
                          <w:p w14:paraId="43E68569" w14:textId="77777777" w:rsidR="000570A3" w:rsidRDefault="00000000">
                            <w:pPr>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t>(Environment)</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45738894" id="Text Box 57" o:spid="_x0000_s1049" type="#_x0000_t202" style="position:absolute;left:0;text-align:left;margin-left:295.05pt;margin-top:25.65pt;width:1in;height:48.75pt;z-index:2516971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" filled="f" stroked="f" strokeweight=".5pt">
                <v:textbox>
                  <w:txbxContent>
                    <w:p w14:paraId="2F680076" w14:textId="77777777" w:rsidR="000570A3" w:rsidRDefault="00000000">
                      <w:pPr>
                        <w:rPr>
                          <w:color w:val="000000" w:themeColor="text1"/>
                          <w14:shadow w14:blurRad="38100" w14:dist="19050" w14:dir="2700000" w14:sx="100000" w14:sy="100000" w14:kx="0" w14:ky="0" w14:algn="tl">
                            <w14:schemeClr w14:val="dk1">
                              <w14:alpha w14:val="60000"/>
                            </w14:schemeClr>
                          </w14:shadow>
                        </w:rPr>
                      </w:pPr>
                      <w:proofErr w:type="spellStart"/>
                      <w:r>
                        <w:rPr>
                          <w:color w:val="000000" w:themeColor="text1"/>
                          <w14:shadow w14:blurRad="38100" w14:dist="19050" w14:dir="2700000" w14:sx="100000" w14:sy="100000" w14:kx="0" w14:ky="0" w14:algn="tl">
                            <w14:schemeClr w14:val="dk1">
                              <w14:alpha w14:val="60000"/>
                            </w14:schemeClr>
                          </w14:shadow>
                        </w:rPr>
                        <w:t>Lingkungan</w:t>
                      </w:r>
                      <w:proofErr w:type="spellEnd"/>
                    </w:p>
                    <w:p w14:paraId="43E68569" w14:textId="77777777" w:rsidR="000570A3" w:rsidRDefault="00000000">
                      <w:pPr>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t>(Environment)</w:t>
                      </w:r>
                    </w:p>
                  </w:txbxContent>
                </v:textbox>
              </v:shape>
            </w:pict>
          </mc:Fallback>
        </mc:AlternateContent>
      </w:r>
      <w:r>
        <w:rPr>
          <w:rFonts w:cs="Arial"/>
          <w:noProof/>
          <w:sz w:val="24"/>
          <w:szCs w:val="24"/>
        </w:rPr>
        <mc:AlternateContent>
          <mc:Choice Requires="wps">
            <w:drawing>
              <wp:anchor distT="0" distB="0" distL="114300" distR="114300" simplePos="0" relativeHeight="251664384" behindDoc="0" locked="0" layoutInCell="1" allowOverlap="1" wp14:anchorId="74926427" wp14:editId="2F191119">
                <wp:simplePos x="0" y="0"/>
                <wp:positionH relativeFrom="column">
                  <wp:posOffset>3577590</wp:posOffset>
                </wp:positionH>
                <wp:positionV relativeFrom="paragraph">
                  <wp:posOffset>231140</wp:posOffset>
                </wp:positionV>
                <wp:extent cx="1349375" cy="657225"/>
                <wp:effectExtent l="57150" t="19050" r="79375" b="104775"/>
                <wp:wrapNone/>
                <wp:docPr id="537285621" name="Rectangle: Rounded Corners 18"/>
                <wp:cNvGraphicFramePr/>
                <a:graphic xmlns:a="http://schemas.openxmlformats.org/drawingml/2006/main">
                  <a:graphicData uri="http://schemas.microsoft.com/office/word/2010/wordprocessingShape">
                    <wps:wsp>
                      <wps:cNvSpPr/>
                      <wps:spPr>
                        <a:xfrm>
                          <a:off x="0" y="0"/>
                          <a:ext cx="1349375" cy="657225"/>
                        </a:xfrm>
                        <a:prstGeom prst="round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Rectangle: Rounded Corners 18" o:spid="_x0000_s1026" o:spt="2" style="position:absolute;left:0pt;margin-left:281.7pt;margin-top:18.2pt;height:51.75pt;width:106.25pt;z-index:251664384;v-text-anchor:middle;mso-width-relative:page;mso-height-relative:page;" fillcolor="#3F80CE [3216]" filled="t" stroked="t" coordsize="21600,21600" arcsize="0.166666666666667" o:gfxdata="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DxJV5DaAAAACgEA&#10;AA8AAAAAAAAAAQAgAAAAIgAAAGRycy9kb3ducmV2LnhtbFBLAQIUABQAAAAIAIdO4kAkYLimNQMA&#10;AA4HAAAOAAAAAAAAAAEAIAAAACkBAABkcnMvZTJvRG9jLnhtbFBLBQYAAAAABgAGAFkBAADQBgAA&#10;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roundrect>
            </w:pict>
          </mc:Fallback>
        </mc:AlternateContent>
      </w:r>
      <w:r>
        <w:rPr>
          <w:rFonts w:cs="Arial"/>
          <w:noProof/>
          <w:sz w:val="24"/>
          <w:szCs w:val="24"/>
        </w:rPr>
        <mc:AlternateContent>
          <mc:Choice Requires="wps">
            <w:drawing>
              <wp:anchor distT="0" distB="0" distL="114300" distR="114300" simplePos="0" relativeHeight="251696128" behindDoc="0" locked="0" layoutInCell="1" allowOverlap="1" wp14:anchorId="6FB1B955" wp14:editId="101FD623">
                <wp:simplePos x="0" y="0"/>
                <wp:positionH relativeFrom="column">
                  <wp:posOffset>1730375</wp:posOffset>
                </wp:positionH>
                <wp:positionV relativeFrom="paragraph">
                  <wp:posOffset>335915</wp:posOffset>
                </wp:positionV>
                <wp:extent cx="914400" cy="619125"/>
                <wp:effectExtent l="0" t="0" r="0" b="0"/>
                <wp:wrapNone/>
                <wp:docPr id="1773785976" name="Text Box 56"/>
                <wp:cNvGraphicFramePr/>
                <a:graphic xmlns:a="http://schemas.openxmlformats.org/drawingml/2006/main">
                  <a:graphicData uri="http://schemas.microsoft.com/office/word/2010/wordprocessingShape">
                    <wps:wsp>
                      <wps:cNvSpPr txBox="1"/>
                      <wps:spPr>
                        <a:xfrm>
                          <a:off x="0" y="0"/>
                          <a:ext cx="914400" cy="619125"/>
                        </a:xfrm>
                        <a:prstGeom prst="rect">
                          <a:avLst/>
                        </a:prstGeom>
                        <a:noFill/>
                        <a:ln w="6350">
                          <a:noFill/>
                        </a:ln>
                      </wps:spPr>
                      <wps:txbx>
                        <w:txbxContent>
                          <w:p w14:paraId="6CB450CC" w14:textId="77777777" w:rsidR="000570A3" w:rsidRDefault="00000000">
                            <w:pPr>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t>Sarana</w:t>
                            </w:r>
                          </w:p>
                          <w:p w14:paraId="5C8C8649" w14:textId="77777777" w:rsidR="000570A3" w:rsidRDefault="00000000">
                            <w:pPr>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t>(Machine)</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6FB1B955" id="Text Box 56" o:spid="_x0000_s1050" type="#_x0000_t202" style="position:absolute;left:0;text-align:left;margin-left:136.25pt;margin-top:26.45pt;width:1in;height:48.75pt;z-index:2516961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" filled="f" stroked="f" strokeweight=".5pt">
                <v:textbox>
                  <w:txbxContent>
                    <w:p w14:paraId="6CB450CC" w14:textId="77777777" w:rsidR="000570A3" w:rsidRDefault="00000000">
                      <w:pPr>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t>Sarana</w:t>
                      </w:r>
                    </w:p>
                    <w:p w14:paraId="5C8C8649" w14:textId="77777777" w:rsidR="000570A3" w:rsidRDefault="00000000">
                      <w:pPr>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t>(Machine)</w:t>
                      </w:r>
                    </w:p>
                  </w:txbxContent>
                </v:textbox>
              </v:shape>
            </w:pict>
          </mc:Fallback>
        </mc:AlternateContent>
      </w:r>
      <w:r>
        <w:rPr>
          <w:rFonts w:cs="Arial"/>
          <w:noProof/>
          <w:sz w:val="24"/>
          <w:szCs w:val="24"/>
        </w:rPr>
        <mc:AlternateContent>
          <mc:Choice Requires="wps">
            <w:drawing>
              <wp:anchor distT="0" distB="0" distL="114300" distR="114300" simplePos="0" relativeHeight="251663360" behindDoc="0" locked="0" layoutInCell="1" allowOverlap="1" wp14:anchorId="3066B1B1" wp14:editId="6EBB96E2">
                <wp:simplePos x="0" y="0"/>
                <wp:positionH relativeFrom="column">
                  <wp:posOffset>1407795</wp:posOffset>
                </wp:positionH>
                <wp:positionV relativeFrom="paragraph">
                  <wp:posOffset>240665</wp:posOffset>
                </wp:positionV>
                <wp:extent cx="1400175" cy="714375"/>
                <wp:effectExtent l="57150" t="19050" r="85725" b="104775"/>
                <wp:wrapNone/>
                <wp:docPr id="876957840" name="Rectangle: Rounded Corners 17"/>
                <wp:cNvGraphicFramePr/>
                <a:graphic xmlns:a="http://schemas.openxmlformats.org/drawingml/2006/main">
                  <a:graphicData uri="http://schemas.microsoft.com/office/word/2010/wordprocessingShape">
                    <wps:wsp>
                      <wps:cNvSpPr/>
                      <wps:spPr>
                        <a:xfrm>
                          <a:off x="0" y="0"/>
                          <a:ext cx="1400175" cy="714375"/>
                        </a:xfrm>
                        <a:prstGeom prst="round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Rectangle: Rounded Corners 17" o:spid="_x0000_s1026" o:spt="2" style="position:absolute;left:0pt;margin-left:110.85pt;margin-top:18.95pt;height:56.25pt;width:110.25pt;z-index:251663360;v-text-anchor:middle;mso-width-relative:page;mso-height-relative:page;" fillcolor="#3F80CE [3216]" filled="t" stroked="t" coordsize="21600,21600" arcsize="0.166666666666667" o:gfxdata="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roundrect>
            </w:pict>
          </mc:Fallback>
        </mc:AlternateContent>
      </w:r>
      <w:r>
        <w:rPr>
          <w:rFonts w:cs="Arial"/>
          <w:noProof/>
          <w:sz w:val="24"/>
          <w:szCs w:val="24"/>
        </w:rPr>
        <mc:AlternateContent>
          <mc:Choice Requires="wps">
            <w:drawing>
              <wp:anchor distT="0" distB="0" distL="114300" distR="114300" simplePos="0" relativeHeight="251662336" behindDoc="0" locked="0" layoutInCell="1" allowOverlap="1" wp14:anchorId="2D985629" wp14:editId="482E38B0">
                <wp:simplePos x="0" y="0"/>
                <wp:positionH relativeFrom="column">
                  <wp:posOffset>-831215</wp:posOffset>
                </wp:positionH>
                <wp:positionV relativeFrom="paragraph">
                  <wp:posOffset>231140</wp:posOffset>
                </wp:positionV>
                <wp:extent cx="1543050" cy="723900"/>
                <wp:effectExtent l="57150" t="19050" r="76200" b="95250"/>
                <wp:wrapNone/>
                <wp:docPr id="407940477" name="Rectangle: Rounded Corners 16"/>
                <wp:cNvGraphicFramePr/>
                <a:graphic xmlns:a="http://schemas.openxmlformats.org/drawingml/2006/main">
                  <a:graphicData uri="http://schemas.microsoft.com/office/word/2010/wordprocessingShape">
                    <wps:wsp>
                      <wps:cNvSpPr/>
                      <wps:spPr>
                        <a:xfrm>
                          <a:off x="0" y="0"/>
                          <a:ext cx="1543050" cy="72390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62E93A72" w14:textId="77777777" w:rsidR="000570A3" w:rsidRDefault="00000000">
                            <w:pPr>
                              <w:jc w:val="center"/>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t>Data/</w:t>
                            </w:r>
                            <w:proofErr w:type="spellStart"/>
                            <w:r>
                              <w:rPr>
                                <w:color w:val="000000" w:themeColor="text1"/>
                                <w14:shadow w14:blurRad="38100" w14:dist="19050" w14:dir="2700000" w14:sx="100000" w14:sy="100000" w14:kx="0" w14:ky="0" w14:algn="tl">
                                  <w14:schemeClr w14:val="dk1">
                                    <w14:alpha w14:val="60000"/>
                                  </w14:schemeClr>
                                </w14:shadow>
                              </w:rPr>
                              <w:t>Dokumen</w:t>
                            </w:r>
                            <w:proofErr w:type="spellEnd"/>
                          </w:p>
                          <w:p w14:paraId="28742538" w14:textId="77777777" w:rsidR="000570A3" w:rsidRDefault="00000000">
                            <w:pPr>
                              <w:jc w:val="center"/>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t>(Material)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985629" id="Rectangle: Rounded Corners 16" o:spid="_x0000_s1051" style="position:absolute;left:0;text-align:left;margin-left:-65.45pt;margin-top:18.2pt;width:121.5pt;height:57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" fillcolor="#4f81bd [3204]" strokecolor="#4579b8 [3044]">
                <v:fill color2="#a7bfde [1620]" rotate="t" angle="180" focus="100%" type="gradient">
                  <o:fill v:ext="view" type="gradientUnscaled"/>
                </v:fill>
                <v:shadow on="t" color="black" opacity="22937f" origin=",.5" offset="0,.63889mm"/>
                <v:textbox>
                  <w:txbxContent>
                    <w:p w14:paraId="62E93A72" w14:textId="77777777" w:rsidR="000570A3" w:rsidRDefault="00000000">
                      <w:pPr>
                        <w:jc w:val="center"/>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t>Data/</w:t>
                      </w:r>
                      <w:proofErr w:type="spellStart"/>
                      <w:r>
                        <w:rPr>
                          <w:color w:val="000000" w:themeColor="text1"/>
                          <w14:shadow w14:blurRad="38100" w14:dist="19050" w14:dir="2700000" w14:sx="100000" w14:sy="100000" w14:kx="0" w14:ky="0" w14:algn="tl">
                            <w14:schemeClr w14:val="dk1">
                              <w14:alpha w14:val="60000"/>
                            </w14:schemeClr>
                          </w14:shadow>
                        </w:rPr>
                        <w:t>Dokumen</w:t>
                      </w:r>
                      <w:proofErr w:type="spellEnd"/>
                    </w:p>
                    <w:p w14:paraId="28742538" w14:textId="77777777" w:rsidR="000570A3" w:rsidRDefault="00000000">
                      <w:pPr>
                        <w:jc w:val="center"/>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t>(Material)</w:t>
                      </w:r>
                    </w:p>
                  </w:txbxContent>
                </v:textbox>
              </v:roundrect>
            </w:pict>
          </mc:Fallback>
        </mc:AlternateContent>
      </w:r>
    </w:p>
    <w:p w14:paraId="3D8A4DB3" w14:textId="77777777" w:rsidR="000570A3" w:rsidRDefault="000570A3">
      <w:pPr>
        <w:jc w:val="center"/>
        <w:rPr>
          <w:rFonts w:cs="Arial"/>
          <w:sz w:val="24"/>
          <w:szCs w:val="24"/>
        </w:rPr>
      </w:pPr>
    </w:p>
    <w:p w14:paraId="7DD3B0BA" w14:textId="77777777" w:rsidR="000570A3" w:rsidRDefault="000570A3">
      <w:pPr>
        <w:jc w:val="center"/>
        <w:rPr>
          <w:rFonts w:cs="Arial"/>
          <w:sz w:val="24"/>
          <w:szCs w:val="24"/>
        </w:rPr>
      </w:pPr>
    </w:p>
    <w:p w14:paraId="3D2FD492" w14:textId="77777777" w:rsidR="000570A3" w:rsidRDefault="000570A3">
      <w:pPr>
        <w:jc w:val="center"/>
      </w:pPr>
    </w:p>
    <w:p w14:paraId="6EFAA866" w14:textId="77777777" w:rsidR="000570A3" w:rsidRDefault="000570A3">
      <w:pPr>
        <w:jc w:val="center"/>
      </w:pPr>
    </w:p>
    <w:p w14:paraId="211B3636" w14:textId="77777777" w:rsidR="000570A3" w:rsidRDefault="000570A3">
      <w:pPr>
        <w:jc w:val="center"/>
      </w:pPr>
    </w:p>
    <w:p w14:paraId="2BFB717D" w14:textId="77777777" w:rsidR="000570A3" w:rsidRDefault="00000000">
      <w:pPr>
        <w:jc w:val="both"/>
        <w:rPr>
          <w:sz w:val="24"/>
          <w:szCs w:val="24"/>
        </w:rPr>
      </w:pPr>
      <w:proofErr w:type="spellStart"/>
      <w:r>
        <w:rPr>
          <w:sz w:val="24"/>
          <w:szCs w:val="24"/>
        </w:rPr>
        <w:lastRenderedPageBreak/>
        <w:t>Berdasarkan</w:t>
      </w:r>
      <w:proofErr w:type="spellEnd"/>
      <w:r>
        <w:rPr>
          <w:sz w:val="24"/>
          <w:szCs w:val="24"/>
        </w:rPr>
        <w:t xml:space="preserve"> </w:t>
      </w:r>
      <w:proofErr w:type="spellStart"/>
      <w:r>
        <w:rPr>
          <w:sz w:val="24"/>
          <w:szCs w:val="24"/>
        </w:rPr>
        <w:t>analisis</w:t>
      </w:r>
      <w:proofErr w:type="spellEnd"/>
      <w:r>
        <w:rPr>
          <w:sz w:val="24"/>
          <w:szCs w:val="24"/>
        </w:rPr>
        <w:t xml:space="preserve"> fishbone di </w:t>
      </w:r>
      <w:proofErr w:type="spellStart"/>
      <w:r>
        <w:rPr>
          <w:sz w:val="24"/>
          <w:szCs w:val="24"/>
        </w:rPr>
        <w:t>atas</w:t>
      </w:r>
      <w:proofErr w:type="spellEnd"/>
      <w:r>
        <w:rPr>
          <w:sz w:val="24"/>
          <w:szCs w:val="24"/>
        </w:rPr>
        <w:t xml:space="preserve"> </w:t>
      </w:r>
      <w:proofErr w:type="spellStart"/>
      <w:r>
        <w:rPr>
          <w:sz w:val="24"/>
          <w:szCs w:val="24"/>
        </w:rPr>
        <w:t>dapat</w:t>
      </w:r>
      <w:proofErr w:type="spellEnd"/>
      <w:r>
        <w:rPr>
          <w:sz w:val="24"/>
          <w:szCs w:val="24"/>
        </w:rPr>
        <w:t xml:space="preserve"> di </w:t>
      </w:r>
      <w:proofErr w:type="spellStart"/>
      <w:r>
        <w:rPr>
          <w:sz w:val="24"/>
          <w:szCs w:val="24"/>
        </w:rPr>
        <w:t>simpulkan</w:t>
      </w:r>
      <w:proofErr w:type="spellEnd"/>
      <w:r>
        <w:rPr>
          <w:sz w:val="24"/>
          <w:szCs w:val="24"/>
        </w:rPr>
        <w:t xml:space="preserve"> </w:t>
      </w:r>
      <w:proofErr w:type="spellStart"/>
      <w:r>
        <w:rPr>
          <w:sz w:val="24"/>
          <w:szCs w:val="24"/>
        </w:rPr>
        <w:t>bahwa</w:t>
      </w:r>
      <w:proofErr w:type="spellEnd"/>
      <w:r>
        <w:rPr>
          <w:sz w:val="24"/>
          <w:szCs w:val="24"/>
        </w:rPr>
        <w:t xml:space="preserve"> </w:t>
      </w:r>
      <w:proofErr w:type="spellStart"/>
      <w:r>
        <w:rPr>
          <w:sz w:val="24"/>
          <w:szCs w:val="24"/>
        </w:rPr>
        <w:t>permasalahan</w:t>
      </w:r>
      <w:proofErr w:type="spellEnd"/>
      <w:r>
        <w:rPr>
          <w:sz w:val="24"/>
          <w:szCs w:val="24"/>
        </w:rPr>
        <w:t xml:space="preserve"> </w:t>
      </w:r>
      <w:r>
        <w:rPr>
          <w:b/>
          <w:bCs/>
          <w:sz w:val="24"/>
          <w:szCs w:val="24"/>
        </w:rPr>
        <w:t>“</w:t>
      </w:r>
      <w:proofErr w:type="spellStart"/>
      <w:r>
        <w:rPr>
          <w:b/>
          <w:bCs/>
          <w:sz w:val="24"/>
          <w:szCs w:val="24"/>
        </w:rPr>
        <w:t>Pengelolaan</w:t>
      </w:r>
      <w:proofErr w:type="spellEnd"/>
      <w:r>
        <w:rPr>
          <w:b/>
          <w:bCs/>
          <w:sz w:val="24"/>
          <w:szCs w:val="24"/>
        </w:rPr>
        <w:t xml:space="preserve"> </w:t>
      </w:r>
      <w:proofErr w:type="spellStart"/>
      <w:r>
        <w:rPr>
          <w:b/>
          <w:bCs/>
          <w:sz w:val="24"/>
          <w:szCs w:val="24"/>
        </w:rPr>
        <w:t>Arsip</w:t>
      </w:r>
      <w:proofErr w:type="spellEnd"/>
      <w:r>
        <w:rPr>
          <w:b/>
          <w:bCs/>
          <w:sz w:val="24"/>
          <w:szCs w:val="24"/>
        </w:rPr>
        <w:t xml:space="preserve"> </w:t>
      </w:r>
      <w:proofErr w:type="spellStart"/>
      <w:r>
        <w:rPr>
          <w:b/>
          <w:bCs/>
          <w:sz w:val="24"/>
          <w:szCs w:val="24"/>
        </w:rPr>
        <w:t>Imigrasi</w:t>
      </w:r>
      <w:proofErr w:type="spellEnd"/>
      <w:r>
        <w:rPr>
          <w:b/>
          <w:bCs/>
          <w:sz w:val="24"/>
          <w:szCs w:val="24"/>
        </w:rPr>
        <w:t xml:space="preserve"> di </w:t>
      </w:r>
      <w:proofErr w:type="spellStart"/>
      <w:r>
        <w:rPr>
          <w:b/>
          <w:bCs/>
          <w:sz w:val="24"/>
          <w:szCs w:val="24"/>
        </w:rPr>
        <w:t>Kotawaringin</w:t>
      </w:r>
      <w:proofErr w:type="spellEnd"/>
      <w:r>
        <w:rPr>
          <w:b/>
          <w:bCs/>
          <w:sz w:val="24"/>
          <w:szCs w:val="24"/>
        </w:rPr>
        <w:t xml:space="preserve"> Timur Belum Optimal”</w:t>
      </w:r>
      <w:r>
        <w:rPr>
          <w:sz w:val="24"/>
          <w:szCs w:val="24"/>
        </w:rPr>
        <w:t xml:space="preserve"> </w:t>
      </w:r>
      <w:proofErr w:type="spellStart"/>
      <w:r>
        <w:rPr>
          <w:sz w:val="24"/>
          <w:szCs w:val="24"/>
        </w:rPr>
        <w:t>bersumber</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gabungan</w:t>
      </w:r>
      <w:proofErr w:type="spellEnd"/>
      <w:r>
        <w:rPr>
          <w:sz w:val="24"/>
          <w:szCs w:val="24"/>
        </w:rPr>
        <w:t xml:space="preserve"> </w:t>
      </w:r>
      <w:proofErr w:type="spellStart"/>
      <w:r>
        <w:rPr>
          <w:sz w:val="24"/>
          <w:szCs w:val="24"/>
        </w:rPr>
        <w:t>keenam</w:t>
      </w:r>
      <w:proofErr w:type="spellEnd"/>
      <w:r>
        <w:rPr>
          <w:sz w:val="24"/>
          <w:szCs w:val="24"/>
        </w:rPr>
        <w:t xml:space="preserve"> </w:t>
      </w:r>
      <w:proofErr w:type="spellStart"/>
      <w:r>
        <w:rPr>
          <w:sz w:val="24"/>
          <w:szCs w:val="24"/>
        </w:rPr>
        <w:t>faktor</w:t>
      </w:r>
      <w:proofErr w:type="spellEnd"/>
      <w:r>
        <w:rPr>
          <w:sz w:val="24"/>
          <w:szCs w:val="24"/>
        </w:rPr>
        <w:t xml:space="preserve"> yang </w:t>
      </w:r>
      <w:proofErr w:type="spellStart"/>
      <w:r>
        <w:rPr>
          <w:sz w:val="24"/>
          <w:szCs w:val="24"/>
        </w:rPr>
        <w:t>saling</w:t>
      </w:r>
      <w:proofErr w:type="spellEnd"/>
      <w:r>
        <w:rPr>
          <w:sz w:val="24"/>
          <w:szCs w:val="24"/>
        </w:rPr>
        <w:t xml:space="preserve"> </w:t>
      </w:r>
      <w:proofErr w:type="spellStart"/>
      <w:r>
        <w:rPr>
          <w:sz w:val="24"/>
          <w:szCs w:val="24"/>
        </w:rPr>
        <w:t>berhubungan</w:t>
      </w:r>
      <w:proofErr w:type="spellEnd"/>
      <w:r>
        <w:rPr>
          <w:sz w:val="24"/>
          <w:szCs w:val="24"/>
        </w:rPr>
        <w:t xml:space="preserve"> </w:t>
      </w:r>
      <w:proofErr w:type="spellStart"/>
      <w:r>
        <w:rPr>
          <w:sz w:val="24"/>
          <w:szCs w:val="24"/>
        </w:rPr>
        <w:t>satu</w:t>
      </w:r>
      <w:proofErr w:type="spellEnd"/>
      <w:r>
        <w:rPr>
          <w:sz w:val="24"/>
          <w:szCs w:val="24"/>
        </w:rPr>
        <w:t xml:space="preserve"> </w:t>
      </w:r>
      <w:proofErr w:type="spellStart"/>
      <w:r>
        <w:rPr>
          <w:sz w:val="24"/>
          <w:szCs w:val="24"/>
        </w:rPr>
        <w:t>sama</w:t>
      </w:r>
      <w:proofErr w:type="spellEnd"/>
      <w:r>
        <w:rPr>
          <w:sz w:val="24"/>
          <w:szCs w:val="24"/>
        </w:rPr>
        <w:t xml:space="preserve"> lain. </w:t>
      </w:r>
      <w:proofErr w:type="spellStart"/>
      <w:r>
        <w:rPr>
          <w:sz w:val="24"/>
          <w:szCs w:val="24"/>
        </w:rPr>
        <w:t>Kondisi</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mempertegas</w:t>
      </w:r>
      <w:proofErr w:type="spellEnd"/>
      <w:r>
        <w:rPr>
          <w:sz w:val="24"/>
          <w:szCs w:val="24"/>
        </w:rPr>
        <w:t xml:space="preserve"> </w:t>
      </w:r>
      <w:proofErr w:type="spellStart"/>
      <w:r>
        <w:rPr>
          <w:sz w:val="24"/>
          <w:szCs w:val="24"/>
        </w:rPr>
        <w:t>urgensi</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diciptakannya</w:t>
      </w:r>
      <w:proofErr w:type="spellEnd"/>
      <w:r>
        <w:rPr>
          <w:sz w:val="24"/>
          <w:szCs w:val="24"/>
        </w:rPr>
        <w:t xml:space="preserve"> </w:t>
      </w:r>
      <w:proofErr w:type="spellStart"/>
      <w:r>
        <w:rPr>
          <w:sz w:val="24"/>
          <w:szCs w:val="24"/>
        </w:rPr>
        <w:t>sebuah</w:t>
      </w:r>
      <w:proofErr w:type="spellEnd"/>
      <w:r>
        <w:rPr>
          <w:sz w:val="24"/>
          <w:szCs w:val="24"/>
        </w:rPr>
        <w:t xml:space="preserve"> </w:t>
      </w:r>
      <w:proofErr w:type="spellStart"/>
      <w:r>
        <w:rPr>
          <w:sz w:val="24"/>
          <w:szCs w:val="24"/>
        </w:rPr>
        <w:t>sistem</w:t>
      </w:r>
      <w:proofErr w:type="spellEnd"/>
      <w:r>
        <w:rPr>
          <w:sz w:val="24"/>
          <w:szCs w:val="24"/>
        </w:rPr>
        <w:t xml:space="preserve"> </w:t>
      </w:r>
      <w:proofErr w:type="spellStart"/>
      <w:r>
        <w:rPr>
          <w:sz w:val="24"/>
          <w:szCs w:val="24"/>
        </w:rPr>
        <w:t>manajemen</w:t>
      </w:r>
      <w:proofErr w:type="spellEnd"/>
      <w:r>
        <w:rPr>
          <w:sz w:val="24"/>
          <w:szCs w:val="24"/>
        </w:rPr>
        <w:t xml:space="preserve"> </w:t>
      </w:r>
      <w:proofErr w:type="spellStart"/>
      <w:r>
        <w:rPr>
          <w:sz w:val="24"/>
          <w:szCs w:val="24"/>
        </w:rPr>
        <w:t>arsip</w:t>
      </w:r>
      <w:proofErr w:type="spellEnd"/>
      <w:r>
        <w:rPr>
          <w:sz w:val="24"/>
          <w:szCs w:val="24"/>
        </w:rPr>
        <w:t xml:space="preserve"> digital yang </w:t>
      </w:r>
      <w:proofErr w:type="spellStart"/>
      <w:r>
        <w:rPr>
          <w:sz w:val="24"/>
          <w:szCs w:val="24"/>
        </w:rPr>
        <w:t>menyeluruh</w:t>
      </w:r>
      <w:proofErr w:type="spellEnd"/>
      <w:r>
        <w:rPr>
          <w:sz w:val="24"/>
          <w:szCs w:val="24"/>
        </w:rPr>
        <w:t xml:space="preserve">, </w:t>
      </w:r>
      <w:proofErr w:type="spellStart"/>
      <w:r>
        <w:rPr>
          <w:sz w:val="24"/>
          <w:szCs w:val="24"/>
        </w:rPr>
        <w:t>terstruktur</w:t>
      </w:r>
      <w:proofErr w:type="spellEnd"/>
      <w:r>
        <w:rPr>
          <w:sz w:val="24"/>
          <w:szCs w:val="24"/>
        </w:rPr>
        <w:t xml:space="preserve">, dan </w:t>
      </w:r>
      <w:proofErr w:type="spellStart"/>
      <w:r>
        <w:rPr>
          <w:sz w:val="24"/>
          <w:szCs w:val="24"/>
        </w:rPr>
        <w:t>dapat</w:t>
      </w:r>
      <w:proofErr w:type="spellEnd"/>
      <w:r>
        <w:rPr>
          <w:sz w:val="24"/>
          <w:szCs w:val="24"/>
        </w:rPr>
        <w:t xml:space="preserve"> </w:t>
      </w:r>
      <w:proofErr w:type="spellStart"/>
      <w:r>
        <w:rPr>
          <w:sz w:val="24"/>
          <w:szCs w:val="24"/>
        </w:rPr>
        <w:t>menjawab</w:t>
      </w:r>
      <w:proofErr w:type="spellEnd"/>
      <w:r>
        <w:rPr>
          <w:sz w:val="24"/>
          <w:szCs w:val="24"/>
        </w:rPr>
        <w:t xml:space="preserve"> </w:t>
      </w:r>
      <w:proofErr w:type="spellStart"/>
      <w:r>
        <w:rPr>
          <w:sz w:val="24"/>
          <w:szCs w:val="24"/>
        </w:rPr>
        <w:t>seluruh</w:t>
      </w:r>
      <w:proofErr w:type="spellEnd"/>
      <w:r>
        <w:rPr>
          <w:sz w:val="24"/>
          <w:szCs w:val="24"/>
        </w:rPr>
        <w:t xml:space="preserve"> </w:t>
      </w:r>
      <w:proofErr w:type="spellStart"/>
      <w:r>
        <w:rPr>
          <w:sz w:val="24"/>
          <w:szCs w:val="24"/>
        </w:rPr>
        <w:t>akar</w:t>
      </w:r>
      <w:proofErr w:type="spellEnd"/>
      <w:r>
        <w:rPr>
          <w:sz w:val="24"/>
          <w:szCs w:val="24"/>
        </w:rPr>
        <w:t xml:space="preserve"> </w:t>
      </w:r>
      <w:proofErr w:type="spellStart"/>
      <w:r>
        <w:rPr>
          <w:sz w:val="24"/>
          <w:szCs w:val="24"/>
        </w:rPr>
        <w:t>penyebab</w:t>
      </w:r>
      <w:proofErr w:type="spellEnd"/>
      <w:r>
        <w:rPr>
          <w:sz w:val="24"/>
          <w:szCs w:val="24"/>
        </w:rPr>
        <w:t xml:space="preserve"> </w:t>
      </w:r>
      <w:proofErr w:type="spellStart"/>
      <w:r>
        <w:rPr>
          <w:sz w:val="24"/>
          <w:szCs w:val="24"/>
        </w:rPr>
        <w:t>permasalahan</w:t>
      </w:r>
      <w:proofErr w:type="spellEnd"/>
      <w:r>
        <w:rPr>
          <w:sz w:val="24"/>
          <w:szCs w:val="24"/>
        </w:rPr>
        <w:t>.</w:t>
      </w:r>
    </w:p>
    <w:p w14:paraId="06E816C7" w14:textId="77777777" w:rsidR="005951A4" w:rsidRPr="00E4447C" w:rsidRDefault="005951A4" w:rsidP="005951A4">
      <w:pPr>
        <w:rPr>
          <w:b/>
          <w:bCs/>
          <w:sz w:val="24"/>
          <w:szCs w:val="24"/>
          <w:lang w:val="id-ID"/>
        </w:rPr>
      </w:pPr>
      <w:r w:rsidRPr="00E4447C">
        <w:rPr>
          <w:b/>
          <w:bCs/>
          <w:sz w:val="24"/>
          <w:szCs w:val="24"/>
          <w:lang w:val="id-ID"/>
        </w:rPr>
        <w:t>Data Pendukung Permasalahan</w:t>
      </w:r>
    </w:p>
    <w:p w14:paraId="10BE7982" w14:textId="77777777" w:rsidR="005951A4" w:rsidRPr="00E4447C" w:rsidRDefault="005951A4" w:rsidP="005951A4">
      <w:pPr>
        <w:rPr>
          <w:sz w:val="24"/>
          <w:szCs w:val="24"/>
          <w:lang w:val="id-ID"/>
        </w:rPr>
      </w:pPr>
      <w:r w:rsidRPr="00E4447C">
        <w:rPr>
          <w:sz w:val="24"/>
          <w:szCs w:val="24"/>
          <w:lang w:val="id-ID"/>
        </w:rPr>
        <w:t>Selain jumlah arsip, terdapat beberapa kondisi yang perlu diketahui untuk memberikan gambaran yang lebih nyata mengenai pengelolaan arsip saat ini. Data tersebut dapat diperoleh melalui pengamatan langsung dan pencatatan sederhana selama proses pekerjaan berlangsung.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9"/>
        <w:gridCol w:w="3524"/>
        <w:gridCol w:w="1722"/>
        <w:gridCol w:w="2830"/>
      </w:tblGrid>
      <w:tr w:rsidR="005951A4" w:rsidRPr="00E4447C" w14:paraId="1CACD034" w14:textId="77777777" w:rsidTr="00D14AFF">
        <w:trPr>
          <w:tblHeader/>
          <w:tblCellSpacing w:w="15" w:type="dxa"/>
        </w:trPr>
        <w:tc>
          <w:tcPr>
            <w:tcW w:w="0" w:type="auto"/>
            <w:vAlign w:val="center"/>
            <w:hideMark/>
          </w:tcPr>
          <w:p w14:paraId="76481FF4" w14:textId="77777777" w:rsidR="005951A4" w:rsidRPr="00E4447C" w:rsidRDefault="005951A4" w:rsidP="00832F84">
            <w:pPr>
              <w:rPr>
                <w:sz w:val="24"/>
                <w:szCs w:val="24"/>
                <w:lang w:val="id-ID"/>
              </w:rPr>
            </w:pPr>
            <w:r w:rsidRPr="00E4447C">
              <w:rPr>
                <w:sz w:val="24"/>
                <w:szCs w:val="24"/>
                <w:lang w:val="id-ID"/>
              </w:rPr>
              <w:t>No.</w:t>
            </w:r>
          </w:p>
        </w:tc>
        <w:tc>
          <w:tcPr>
            <w:tcW w:w="0" w:type="auto"/>
            <w:vAlign w:val="center"/>
            <w:hideMark/>
          </w:tcPr>
          <w:p w14:paraId="47FEC887" w14:textId="77777777" w:rsidR="005951A4" w:rsidRPr="00E4447C" w:rsidRDefault="005951A4" w:rsidP="00832F84">
            <w:pPr>
              <w:rPr>
                <w:sz w:val="24"/>
                <w:szCs w:val="24"/>
                <w:lang w:val="id-ID"/>
              </w:rPr>
            </w:pPr>
            <w:r w:rsidRPr="00E4447C">
              <w:rPr>
                <w:sz w:val="24"/>
                <w:szCs w:val="24"/>
                <w:lang w:val="id-ID"/>
              </w:rPr>
              <w:t>Data yang Diamati</w:t>
            </w:r>
          </w:p>
        </w:tc>
        <w:tc>
          <w:tcPr>
            <w:tcW w:w="0" w:type="auto"/>
            <w:vAlign w:val="center"/>
            <w:hideMark/>
          </w:tcPr>
          <w:p w14:paraId="145FCAAC" w14:textId="77777777" w:rsidR="005951A4" w:rsidRPr="00E4447C" w:rsidRDefault="005951A4" w:rsidP="00832F84">
            <w:pPr>
              <w:rPr>
                <w:sz w:val="24"/>
                <w:szCs w:val="24"/>
                <w:lang w:val="id-ID"/>
              </w:rPr>
            </w:pPr>
            <w:r w:rsidRPr="00E4447C">
              <w:rPr>
                <w:sz w:val="24"/>
                <w:szCs w:val="24"/>
                <w:lang w:val="id-ID"/>
              </w:rPr>
              <w:t>Hasil Pengamatan</w:t>
            </w:r>
          </w:p>
        </w:tc>
        <w:tc>
          <w:tcPr>
            <w:tcW w:w="0" w:type="auto"/>
            <w:vAlign w:val="center"/>
            <w:hideMark/>
          </w:tcPr>
          <w:p w14:paraId="39EEE3FA" w14:textId="77777777" w:rsidR="005951A4" w:rsidRPr="00E4447C" w:rsidRDefault="005951A4" w:rsidP="00832F84">
            <w:pPr>
              <w:rPr>
                <w:sz w:val="24"/>
                <w:szCs w:val="24"/>
                <w:lang w:val="id-ID"/>
              </w:rPr>
            </w:pPr>
            <w:r w:rsidRPr="00E4447C">
              <w:rPr>
                <w:sz w:val="24"/>
                <w:szCs w:val="24"/>
                <w:lang w:val="id-ID"/>
              </w:rPr>
              <w:t>Keterangan</w:t>
            </w:r>
          </w:p>
        </w:tc>
      </w:tr>
      <w:tr w:rsidR="005951A4" w:rsidRPr="00E4447C" w14:paraId="2758B3CC" w14:textId="77777777" w:rsidTr="00D14AFF">
        <w:trPr>
          <w:tblCellSpacing w:w="15" w:type="dxa"/>
        </w:trPr>
        <w:tc>
          <w:tcPr>
            <w:tcW w:w="0" w:type="auto"/>
            <w:vAlign w:val="center"/>
            <w:hideMark/>
          </w:tcPr>
          <w:p w14:paraId="2CBC2153" w14:textId="77777777" w:rsidR="005951A4" w:rsidRPr="00E4447C" w:rsidRDefault="005951A4" w:rsidP="00832F84">
            <w:pPr>
              <w:rPr>
                <w:sz w:val="24"/>
                <w:szCs w:val="24"/>
                <w:lang w:val="id-ID"/>
              </w:rPr>
            </w:pPr>
            <w:r w:rsidRPr="00E4447C">
              <w:rPr>
                <w:sz w:val="24"/>
                <w:szCs w:val="24"/>
                <w:lang w:val="id-ID"/>
              </w:rPr>
              <w:t>1</w:t>
            </w:r>
          </w:p>
        </w:tc>
        <w:tc>
          <w:tcPr>
            <w:tcW w:w="0" w:type="auto"/>
            <w:vAlign w:val="center"/>
            <w:hideMark/>
          </w:tcPr>
          <w:p w14:paraId="48573D1A" w14:textId="77777777" w:rsidR="005951A4" w:rsidRPr="00E4447C" w:rsidRDefault="005951A4" w:rsidP="00832F84">
            <w:pPr>
              <w:rPr>
                <w:sz w:val="24"/>
                <w:szCs w:val="24"/>
                <w:lang w:val="id-ID"/>
              </w:rPr>
            </w:pPr>
            <w:r w:rsidRPr="00E4447C">
              <w:rPr>
                <w:sz w:val="24"/>
                <w:szCs w:val="24"/>
                <w:lang w:val="id-ID"/>
              </w:rPr>
              <w:t>Rata-rata waktu mencari arsip</w:t>
            </w:r>
          </w:p>
        </w:tc>
        <w:tc>
          <w:tcPr>
            <w:tcW w:w="0" w:type="auto"/>
            <w:vAlign w:val="center"/>
            <w:hideMark/>
          </w:tcPr>
          <w:p w14:paraId="55CFE104" w14:textId="77777777" w:rsidR="005951A4" w:rsidRPr="00E4447C" w:rsidRDefault="005951A4" w:rsidP="00F967C4">
            <w:pPr>
              <w:jc w:val="center"/>
              <w:rPr>
                <w:sz w:val="24"/>
                <w:szCs w:val="24"/>
                <w:lang w:val="id-ID"/>
              </w:rPr>
            </w:pPr>
            <w:r>
              <w:rPr>
                <w:sz w:val="24"/>
                <w:szCs w:val="24"/>
                <w:lang w:val="id-ID"/>
              </w:rPr>
              <w:t>30</w:t>
            </w:r>
            <w:r w:rsidRPr="00E4447C">
              <w:rPr>
                <w:sz w:val="24"/>
                <w:szCs w:val="24"/>
                <w:lang w:val="id-ID"/>
              </w:rPr>
              <w:t xml:space="preserve"> menit</w:t>
            </w:r>
          </w:p>
        </w:tc>
        <w:tc>
          <w:tcPr>
            <w:tcW w:w="0" w:type="auto"/>
            <w:vAlign w:val="center"/>
            <w:hideMark/>
          </w:tcPr>
          <w:p w14:paraId="22F836BD" w14:textId="77777777" w:rsidR="005951A4" w:rsidRPr="00E4447C" w:rsidRDefault="005951A4" w:rsidP="00832F84">
            <w:pPr>
              <w:rPr>
                <w:sz w:val="24"/>
                <w:szCs w:val="24"/>
                <w:lang w:val="id-ID"/>
              </w:rPr>
            </w:pPr>
            <w:r w:rsidRPr="00E4447C">
              <w:rPr>
                <w:sz w:val="24"/>
                <w:szCs w:val="24"/>
                <w:lang w:val="id-ID"/>
              </w:rPr>
              <w:t xml:space="preserve">Berdasarkan </w:t>
            </w:r>
            <w:r>
              <w:rPr>
                <w:sz w:val="24"/>
                <w:szCs w:val="24"/>
                <w:lang w:val="id-ID"/>
              </w:rPr>
              <w:t>2</w:t>
            </w:r>
            <w:r w:rsidRPr="00E4447C">
              <w:rPr>
                <w:sz w:val="24"/>
                <w:szCs w:val="24"/>
                <w:lang w:val="id-ID"/>
              </w:rPr>
              <w:t xml:space="preserve"> kali pencarian</w:t>
            </w:r>
          </w:p>
        </w:tc>
      </w:tr>
      <w:tr w:rsidR="005951A4" w:rsidRPr="00E4447C" w14:paraId="713C3CDA" w14:textId="77777777" w:rsidTr="00D14AFF">
        <w:trPr>
          <w:tblCellSpacing w:w="15" w:type="dxa"/>
        </w:trPr>
        <w:tc>
          <w:tcPr>
            <w:tcW w:w="0" w:type="auto"/>
            <w:vAlign w:val="center"/>
            <w:hideMark/>
          </w:tcPr>
          <w:p w14:paraId="10F6695C" w14:textId="77777777" w:rsidR="005951A4" w:rsidRPr="00E4447C" w:rsidRDefault="005951A4" w:rsidP="00832F84">
            <w:pPr>
              <w:rPr>
                <w:sz w:val="24"/>
                <w:szCs w:val="24"/>
                <w:lang w:val="id-ID"/>
              </w:rPr>
            </w:pPr>
            <w:r w:rsidRPr="00E4447C">
              <w:rPr>
                <w:sz w:val="24"/>
                <w:szCs w:val="24"/>
                <w:lang w:val="id-ID"/>
              </w:rPr>
              <w:t>2</w:t>
            </w:r>
          </w:p>
        </w:tc>
        <w:tc>
          <w:tcPr>
            <w:tcW w:w="0" w:type="auto"/>
            <w:vAlign w:val="center"/>
            <w:hideMark/>
          </w:tcPr>
          <w:p w14:paraId="5834B680" w14:textId="77777777" w:rsidR="005951A4" w:rsidRPr="00E4447C" w:rsidRDefault="005951A4" w:rsidP="00832F84">
            <w:pPr>
              <w:rPr>
                <w:sz w:val="24"/>
                <w:szCs w:val="24"/>
                <w:lang w:val="id-ID"/>
              </w:rPr>
            </w:pPr>
            <w:r w:rsidRPr="00E4447C">
              <w:rPr>
                <w:sz w:val="24"/>
                <w:szCs w:val="24"/>
                <w:lang w:val="id-ID"/>
              </w:rPr>
              <w:t>Arsip yang berhasil ditemukan</w:t>
            </w:r>
          </w:p>
        </w:tc>
        <w:tc>
          <w:tcPr>
            <w:tcW w:w="0" w:type="auto"/>
            <w:vAlign w:val="center"/>
            <w:hideMark/>
          </w:tcPr>
          <w:p w14:paraId="794A42A9" w14:textId="77777777" w:rsidR="005951A4" w:rsidRPr="00E4447C" w:rsidRDefault="005951A4" w:rsidP="00F967C4">
            <w:pPr>
              <w:jc w:val="center"/>
              <w:rPr>
                <w:sz w:val="24"/>
                <w:szCs w:val="24"/>
                <w:lang w:val="id-ID"/>
              </w:rPr>
            </w:pPr>
            <w:r>
              <w:rPr>
                <w:sz w:val="24"/>
                <w:szCs w:val="24"/>
                <w:lang w:val="id-ID"/>
              </w:rPr>
              <w:t>100</w:t>
            </w:r>
            <w:r w:rsidRPr="00E4447C">
              <w:rPr>
                <w:sz w:val="24"/>
                <w:szCs w:val="24"/>
                <w:lang w:val="id-ID"/>
              </w:rPr>
              <w:t xml:space="preserve"> %</w:t>
            </w:r>
          </w:p>
        </w:tc>
        <w:tc>
          <w:tcPr>
            <w:tcW w:w="0" w:type="auto"/>
            <w:vAlign w:val="center"/>
            <w:hideMark/>
          </w:tcPr>
          <w:p w14:paraId="30EC3865" w14:textId="77777777" w:rsidR="005951A4" w:rsidRPr="00E4447C" w:rsidRDefault="005951A4" w:rsidP="00832F84">
            <w:pPr>
              <w:rPr>
                <w:sz w:val="24"/>
                <w:szCs w:val="24"/>
                <w:lang w:val="id-ID"/>
              </w:rPr>
            </w:pPr>
            <w:r w:rsidRPr="00E4447C">
              <w:rPr>
                <w:sz w:val="24"/>
                <w:szCs w:val="24"/>
                <w:lang w:val="id-ID"/>
              </w:rPr>
              <w:t xml:space="preserve">Dari </w:t>
            </w:r>
            <w:r>
              <w:rPr>
                <w:sz w:val="24"/>
                <w:szCs w:val="24"/>
                <w:lang w:val="id-ID"/>
              </w:rPr>
              <w:t>2</w:t>
            </w:r>
            <w:r w:rsidRPr="00E4447C">
              <w:rPr>
                <w:sz w:val="24"/>
                <w:szCs w:val="24"/>
                <w:lang w:val="id-ID"/>
              </w:rPr>
              <w:t xml:space="preserve"> kali pencarian</w:t>
            </w:r>
          </w:p>
        </w:tc>
      </w:tr>
      <w:tr w:rsidR="005951A4" w:rsidRPr="00E4447C" w14:paraId="251820E2" w14:textId="77777777" w:rsidTr="00D14AFF">
        <w:trPr>
          <w:tblCellSpacing w:w="15" w:type="dxa"/>
        </w:trPr>
        <w:tc>
          <w:tcPr>
            <w:tcW w:w="0" w:type="auto"/>
            <w:vAlign w:val="center"/>
            <w:hideMark/>
          </w:tcPr>
          <w:p w14:paraId="2EF75FF2" w14:textId="77777777" w:rsidR="005951A4" w:rsidRPr="00E4447C" w:rsidRDefault="005951A4" w:rsidP="00832F84">
            <w:pPr>
              <w:rPr>
                <w:sz w:val="24"/>
                <w:szCs w:val="24"/>
                <w:lang w:val="id-ID"/>
              </w:rPr>
            </w:pPr>
            <w:r w:rsidRPr="00E4447C">
              <w:rPr>
                <w:sz w:val="24"/>
                <w:szCs w:val="24"/>
                <w:lang w:val="id-ID"/>
              </w:rPr>
              <w:t>3</w:t>
            </w:r>
          </w:p>
        </w:tc>
        <w:tc>
          <w:tcPr>
            <w:tcW w:w="0" w:type="auto"/>
            <w:vAlign w:val="center"/>
            <w:hideMark/>
          </w:tcPr>
          <w:p w14:paraId="63289E5B" w14:textId="77777777" w:rsidR="005951A4" w:rsidRPr="00E4447C" w:rsidRDefault="005951A4" w:rsidP="00832F84">
            <w:pPr>
              <w:rPr>
                <w:sz w:val="24"/>
                <w:szCs w:val="24"/>
                <w:lang w:val="id-ID"/>
              </w:rPr>
            </w:pPr>
            <w:r w:rsidRPr="00E4447C">
              <w:rPr>
                <w:sz w:val="24"/>
                <w:szCs w:val="24"/>
                <w:lang w:val="id-ID"/>
              </w:rPr>
              <w:t>Arsip yang belum ditemukan</w:t>
            </w:r>
          </w:p>
        </w:tc>
        <w:tc>
          <w:tcPr>
            <w:tcW w:w="0" w:type="auto"/>
            <w:vAlign w:val="center"/>
            <w:hideMark/>
          </w:tcPr>
          <w:p w14:paraId="284FE1ED" w14:textId="77777777" w:rsidR="005951A4" w:rsidRPr="00E4447C" w:rsidRDefault="005951A4" w:rsidP="00F967C4">
            <w:pPr>
              <w:jc w:val="center"/>
              <w:rPr>
                <w:sz w:val="24"/>
                <w:szCs w:val="24"/>
                <w:lang w:val="id-ID"/>
              </w:rPr>
            </w:pPr>
            <w:r>
              <w:rPr>
                <w:sz w:val="24"/>
                <w:szCs w:val="24"/>
                <w:lang w:val="id-ID"/>
              </w:rPr>
              <w:t>0</w:t>
            </w:r>
            <w:r w:rsidRPr="00E4447C">
              <w:rPr>
                <w:sz w:val="24"/>
                <w:szCs w:val="24"/>
                <w:lang w:val="id-ID"/>
              </w:rPr>
              <w:t xml:space="preserve"> %</w:t>
            </w:r>
          </w:p>
        </w:tc>
        <w:tc>
          <w:tcPr>
            <w:tcW w:w="0" w:type="auto"/>
            <w:vAlign w:val="center"/>
            <w:hideMark/>
          </w:tcPr>
          <w:p w14:paraId="1B9B04E9" w14:textId="77777777" w:rsidR="005951A4" w:rsidRPr="00E4447C" w:rsidRDefault="005951A4" w:rsidP="00832F84">
            <w:pPr>
              <w:rPr>
                <w:sz w:val="24"/>
                <w:szCs w:val="24"/>
                <w:lang w:val="id-ID"/>
              </w:rPr>
            </w:pPr>
            <w:r w:rsidRPr="00E4447C">
              <w:rPr>
                <w:sz w:val="24"/>
                <w:szCs w:val="24"/>
                <w:lang w:val="id-ID"/>
              </w:rPr>
              <w:t xml:space="preserve">Dari </w:t>
            </w:r>
            <w:r>
              <w:rPr>
                <w:sz w:val="24"/>
                <w:szCs w:val="24"/>
                <w:lang w:val="id-ID"/>
              </w:rPr>
              <w:t>2</w:t>
            </w:r>
            <w:r w:rsidRPr="00E4447C">
              <w:rPr>
                <w:sz w:val="24"/>
                <w:szCs w:val="24"/>
                <w:lang w:val="id-ID"/>
              </w:rPr>
              <w:t xml:space="preserve"> kali pencarian</w:t>
            </w:r>
          </w:p>
        </w:tc>
      </w:tr>
      <w:tr w:rsidR="005951A4" w:rsidRPr="00E4447C" w14:paraId="48B6FC46" w14:textId="77777777" w:rsidTr="00D14AFF">
        <w:trPr>
          <w:tblCellSpacing w:w="15" w:type="dxa"/>
        </w:trPr>
        <w:tc>
          <w:tcPr>
            <w:tcW w:w="0" w:type="auto"/>
            <w:vAlign w:val="center"/>
            <w:hideMark/>
          </w:tcPr>
          <w:p w14:paraId="29B24775" w14:textId="77777777" w:rsidR="005951A4" w:rsidRPr="00E4447C" w:rsidRDefault="005951A4" w:rsidP="00832F84">
            <w:pPr>
              <w:rPr>
                <w:sz w:val="24"/>
                <w:szCs w:val="24"/>
                <w:lang w:val="id-ID"/>
              </w:rPr>
            </w:pPr>
            <w:r w:rsidRPr="00E4447C">
              <w:rPr>
                <w:sz w:val="24"/>
                <w:szCs w:val="24"/>
                <w:lang w:val="id-ID"/>
              </w:rPr>
              <w:t>4</w:t>
            </w:r>
          </w:p>
        </w:tc>
        <w:tc>
          <w:tcPr>
            <w:tcW w:w="0" w:type="auto"/>
            <w:vAlign w:val="center"/>
            <w:hideMark/>
          </w:tcPr>
          <w:p w14:paraId="376C26AD" w14:textId="77777777" w:rsidR="005951A4" w:rsidRPr="00E4447C" w:rsidRDefault="005951A4" w:rsidP="00832F84">
            <w:pPr>
              <w:rPr>
                <w:sz w:val="24"/>
                <w:szCs w:val="24"/>
                <w:lang w:val="id-ID"/>
              </w:rPr>
            </w:pPr>
            <w:r w:rsidRPr="00E4447C">
              <w:rPr>
                <w:sz w:val="24"/>
                <w:szCs w:val="24"/>
                <w:lang w:val="id-ID"/>
              </w:rPr>
              <w:t>Pencarian/peminjaman berkas</w:t>
            </w:r>
          </w:p>
        </w:tc>
        <w:tc>
          <w:tcPr>
            <w:tcW w:w="0" w:type="auto"/>
            <w:vAlign w:val="center"/>
            <w:hideMark/>
          </w:tcPr>
          <w:p w14:paraId="4B148626" w14:textId="49774F24" w:rsidR="005951A4" w:rsidRPr="00E4447C" w:rsidRDefault="00C94273" w:rsidP="00F967C4">
            <w:pPr>
              <w:jc w:val="center"/>
              <w:rPr>
                <w:sz w:val="24"/>
                <w:szCs w:val="24"/>
                <w:lang w:val="id-ID"/>
              </w:rPr>
            </w:pPr>
            <w:r>
              <w:rPr>
                <w:sz w:val="24"/>
                <w:szCs w:val="24"/>
                <w:lang w:val="id-ID"/>
              </w:rPr>
              <w:t>5</w:t>
            </w:r>
            <w:r w:rsidR="005951A4" w:rsidRPr="00E4447C">
              <w:rPr>
                <w:sz w:val="24"/>
                <w:szCs w:val="24"/>
                <w:lang w:val="id-ID"/>
              </w:rPr>
              <w:t xml:space="preserve"> kali</w:t>
            </w:r>
          </w:p>
        </w:tc>
        <w:tc>
          <w:tcPr>
            <w:tcW w:w="0" w:type="auto"/>
            <w:vAlign w:val="center"/>
            <w:hideMark/>
          </w:tcPr>
          <w:p w14:paraId="6D6B4EB2" w14:textId="0559CD87" w:rsidR="005951A4" w:rsidRPr="00E4447C" w:rsidRDefault="005951A4" w:rsidP="00832F84">
            <w:pPr>
              <w:rPr>
                <w:sz w:val="24"/>
                <w:szCs w:val="24"/>
                <w:lang w:val="id-ID"/>
              </w:rPr>
            </w:pPr>
            <w:r w:rsidRPr="00E4447C">
              <w:rPr>
                <w:sz w:val="24"/>
                <w:szCs w:val="24"/>
                <w:lang w:val="id-ID"/>
              </w:rPr>
              <w:t xml:space="preserve">Dalam periode </w:t>
            </w:r>
            <w:r w:rsidR="00C94273">
              <w:rPr>
                <w:sz w:val="24"/>
                <w:szCs w:val="24"/>
                <w:lang w:val="id-ID"/>
              </w:rPr>
              <w:t>1 Bulan</w:t>
            </w:r>
          </w:p>
        </w:tc>
      </w:tr>
      <w:tr w:rsidR="005951A4" w:rsidRPr="00E4447C" w14:paraId="09427C22" w14:textId="77777777" w:rsidTr="00D14AFF">
        <w:trPr>
          <w:tblCellSpacing w:w="15" w:type="dxa"/>
        </w:trPr>
        <w:tc>
          <w:tcPr>
            <w:tcW w:w="0" w:type="auto"/>
            <w:vAlign w:val="center"/>
            <w:hideMark/>
          </w:tcPr>
          <w:p w14:paraId="2EF8DBC7" w14:textId="77777777" w:rsidR="005951A4" w:rsidRPr="00E4447C" w:rsidRDefault="005951A4" w:rsidP="00832F84">
            <w:pPr>
              <w:rPr>
                <w:sz w:val="24"/>
                <w:szCs w:val="24"/>
                <w:lang w:val="id-ID"/>
              </w:rPr>
            </w:pPr>
            <w:r w:rsidRPr="00E4447C">
              <w:rPr>
                <w:sz w:val="24"/>
                <w:szCs w:val="24"/>
                <w:lang w:val="id-ID"/>
              </w:rPr>
              <w:t>5</w:t>
            </w:r>
          </w:p>
        </w:tc>
        <w:tc>
          <w:tcPr>
            <w:tcW w:w="0" w:type="auto"/>
            <w:vAlign w:val="center"/>
            <w:hideMark/>
          </w:tcPr>
          <w:p w14:paraId="1C142CAC" w14:textId="77777777" w:rsidR="005951A4" w:rsidRPr="00E4447C" w:rsidRDefault="005951A4" w:rsidP="00832F84">
            <w:pPr>
              <w:rPr>
                <w:sz w:val="24"/>
                <w:szCs w:val="24"/>
                <w:lang w:val="id-ID"/>
              </w:rPr>
            </w:pPr>
            <w:r w:rsidRPr="00E4447C">
              <w:rPr>
                <w:sz w:val="24"/>
                <w:szCs w:val="24"/>
                <w:lang w:val="id-ID"/>
              </w:rPr>
              <w:t>Peminjaman yang tercatat</w:t>
            </w:r>
          </w:p>
        </w:tc>
        <w:tc>
          <w:tcPr>
            <w:tcW w:w="0" w:type="auto"/>
            <w:vAlign w:val="center"/>
            <w:hideMark/>
          </w:tcPr>
          <w:p w14:paraId="4D0291FC" w14:textId="71E89FB4" w:rsidR="005951A4" w:rsidRPr="00E4447C" w:rsidRDefault="00C94273" w:rsidP="00F967C4">
            <w:pPr>
              <w:jc w:val="center"/>
              <w:rPr>
                <w:sz w:val="24"/>
                <w:szCs w:val="24"/>
                <w:lang w:val="id-ID"/>
              </w:rPr>
            </w:pPr>
            <w:r>
              <w:rPr>
                <w:sz w:val="24"/>
                <w:szCs w:val="24"/>
                <w:lang w:val="id-ID"/>
              </w:rPr>
              <w:t>0</w:t>
            </w:r>
            <w:r w:rsidR="005951A4" w:rsidRPr="00E4447C">
              <w:rPr>
                <w:sz w:val="24"/>
                <w:szCs w:val="24"/>
                <w:lang w:val="id-ID"/>
              </w:rPr>
              <w:t xml:space="preserve"> berkas</w:t>
            </w:r>
          </w:p>
        </w:tc>
        <w:tc>
          <w:tcPr>
            <w:tcW w:w="0" w:type="auto"/>
            <w:vAlign w:val="center"/>
            <w:hideMark/>
          </w:tcPr>
          <w:p w14:paraId="76A73FAB" w14:textId="60A94DEC" w:rsidR="005951A4" w:rsidRPr="00E4447C" w:rsidRDefault="005951A4" w:rsidP="00832F84">
            <w:pPr>
              <w:rPr>
                <w:sz w:val="24"/>
                <w:szCs w:val="24"/>
                <w:lang w:val="id-ID"/>
              </w:rPr>
            </w:pPr>
            <w:r w:rsidRPr="00E4447C">
              <w:rPr>
                <w:sz w:val="24"/>
                <w:szCs w:val="24"/>
                <w:lang w:val="id-ID"/>
              </w:rPr>
              <w:t>Menggunakan manual</w:t>
            </w:r>
            <w:r w:rsidR="00C94273">
              <w:rPr>
                <w:sz w:val="24"/>
                <w:szCs w:val="24"/>
                <w:lang w:val="id-ID"/>
              </w:rPr>
              <w:t xml:space="preserve"> dan </w:t>
            </w:r>
            <w:r w:rsidRPr="00E4447C">
              <w:rPr>
                <w:sz w:val="24"/>
                <w:szCs w:val="24"/>
                <w:lang w:val="id-ID"/>
              </w:rPr>
              <w:t>Excel</w:t>
            </w:r>
          </w:p>
        </w:tc>
      </w:tr>
      <w:tr w:rsidR="005951A4" w:rsidRPr="00E4447C" w14:paraId="7E151D10" w14:textId="77777777" w:rsidTr="00D14AFF">
        <w:trPr>
          <w:tblCellSpacing w:w="15" w:type="dxa"/>
        </w:trPr>
        <w:tc>
          <w:tcPr>
            <w:tcW w:w="0" w:type="auto"/>
            <w:vAlign w:val="center"/>
            <w:hideMark/>
          </w:tcPr>
          <w:p w14:paraId="56A0E550" w14:textId="77777777" w:rsidR="005951A4" w:rsidRPr="00E4447C" w:rsidRDefault="005951A4" w:rsidP="00832F84">
            <w:pPr>
              <w:rPr>
                <w:sz w:val="24"/>
                <w:szCs w:val="24"/>
                <w:lang w:val="id-ID"/>
              </w:rPr>
            </w:pPr>
            <w:r w:rsidRPr="00E4447C">
              <w:rPr>
                <w:sz w:val="24"/>
                <w:szCs w:val="24"/>
                <w:lang w:val="id-ID"/>
              </w:rPr>
              <w:t>6</w:t>
            </w:r>
          </w:p>
        </w:tc>
        <w:tc>
          <w:tcPr>
            <w:tcW w:w="0" w:type="auto"/>
            <w:vAlign w:val="center"/>
            <w:hideMark/>
          </w:tcPr>
          <w:p w14:paraId="758A1A68" w14:textId="77777777" w:rsidR="005951A4" w:rsidRPr="00E4447C" w:rsidRDefault="005951A4" w:rsidP="00832F84">
            <w:pPr>
              <w:rPr>
                <w:sz w:val="24"/>
                <w:szCs w:val="24"/>
                <w:lang w:val="id-ID"/>
              </w:rPr>
            </w:pPr>
            <w:r w:rsidRPr="00E4447C">
              <w:rPr>
                <w:sz w:val="24"/>
                <w:szCs w:val="24"/>
                <w:lang w:val="id-ID"/>
              </w:rPr>
              <w:t>Pengembalian yang tercatat</w:t>
            </w:r>
          </w:p>
        </w:tc>
        <w:tc>
          <w:tcPr>
            <w:tcW w:w="0" w:type="auto"/>
            <w:vAlign w:val="center"/>
            <w:hideMark/>
          </w:tcPr>
          <w:p w14:paraId="4E23FAA5" w14:textId="1FB41C59" w:rsidR="005951A4" w:rsidRPr="00E4447C" w:rsidRDefault="00C94273" w:rsidP="00F967C4">
            <w:pPr>
              <w:jc w:val="center"/>
              <w:rPr>
                <w:sz w:val="24"/>
                <w:szCs w:val="24"/>
                <w:lang w:val="id-ID"/>
              </w:rPr>
            </w:pPr>
            <w:r>
              <w:rPr>
                <w:sz w:val="24"/>
                <w:szCs w:val="24"/>
                <w:lang w:val="id-ID"/>
              </w:rPr>
              <w:t>0</w:t>
            </w:r>
            <w:r w:rsidR="005951A4" w:rsidRPr="00E4447C">
              <w:rPr>
                <w:sz w:val="24"/>
                <w:szCs w:val="24"/>
                <w:lang w:val="id-ID"/>
              </w:rPr>
              <w:t xml:space="preserve"> berkas</w:t>
            </w:r>
          </w:p>
        </w:tc>
        <w:tc>
          <w:tcPr>
            <w:tcW w:w="0" w:type="auto"/>
            <w:vAlign w:val="center"/>
            <w:hideMark/>
          </w:tcPr>
          <w:p w14:paraId="55537750" w14:textId="77777777" w:rsidR="005951A4" w:rsidRPr="00E4447C" w:rsidRDefault="005951A4" w:rsidP="00832F84">
            <w:pPr>
              <w:rPr>
                <w:sz w:val="24"/>
                <w:szCs w:val="24"/>
                <w:lang w:val="id-ID"/>
              </w:rPr>
            </w:pPr>
            <w:r w:rsidRPr="00E4447C">
              <w:rPr>
                <w:sz w:val="24"/>
                <w:szCs w:val="24"/>
                <w:lang w:val="id-ID"/>
              </w:rPr>
              <w:t>Dari jumlah peminjaman</w:t>
            </w:r>
          </w:p>
        </w:tc>
      </w:tr>
      <w:tr w:rsidR="005951A4" w:rsidRPr="00E4447C" w14:paraId="08DC2CDE" w14:textId="77777777" w:rsidTr="00D14AFF">
        <w:trPr>
          <w:tblCellSpacing w:w="15" w:type="dxa"/>
        </w:trPr>
        <w:tc>
          <w:tcPr>
            <w:tcW w:w="0" w:type="auto"/>
            <w:vAlign w:val="center"/>
            <w:hideMark/>
          </w:tcPr>
          <w:p w14:paraId="0B08E953" w14:textId="77777777" w:rsidR="005951A4" w:rsidRPr="00E4447C" w:rsidRDefault="005951A4" w:rsidP="00832F84">
            <w:pPr>
              <w:rPr>
                <w:sz w:val="24"/>
                <w:szCs w:val="24"/>
                <w:lang w:val="id-ID"/>
              </w:rPr>
            </w:pPr>
            <w:r w:rsidRPr="00E4447C">
              <w:rPr>
                <w:sz w:val="24"/>
                <w:szCs w:val="24"/>
                <w:lang w:val="id-ID"/>
              </w:rPr>
              <w:t>7</w:t>
            </w:r>
          </w:p>
        </w:tc>
        <w:tc>
          <w:tcPr>
            <w:tcW w:w="0" w:type="auto"/>
            <w:vAlign w:val="center"/>
            <w:hideMark/>
          </w:tcPr>
          <w:p w14:paraId="6FEBC807" w14:textId="63888D13" w:rsidR="005951A4" w:rsidRPr="00E4447C" w:rsidRDefault="005951A4" w:rsidP="00832F84">
            <w:pPr>
              <w:rPr>
                <w:sz w:val="24"/>
                <w:szCs w:val="24"/>
                <w:lang w:val="id-ID"/>
              </w:rPr>
            </w:pPr>
            <w:r w:rsidRPr="00E4447C">
              <w:rPr>
                <w:sz w:val="24"/>
                <w:szCs w:val="24"/>
                <w:lang w:val="id-ID"/>
              </w:rPr>
              <w:t>Waktu rata-rata pe</w:t>
            </w:r>
            <w:r w:rsidR="002212E4">
              <w:rPr>
                <w:sz w:val="24"/>
                <w:szCs w:val="24"/>
                <w:lang w:val="id-ID"/>
              </w:rPr>
              <w:t>ncatatan arsip</w:t>
            </w:r>
          </w:p>
        </w:tc>
        <w:tc>
          <w:tcPr>
            <w:tcW w:w="0" w:type="auto"/>
            <w:vAlign w:val="center"/>
            <w:hideMark/>
          </w:tcPr>
          <w:p w14:paraId="43659B32" w14:textId="286FDCE3" w:rsidR="005951A4" w:rsidRPr="00E4447C" w:rsidRDefault="002212E4" w:rsidP="00F967C4">
            <w:pPr>
              <w:jc w:val="center"/>
              <w:rPr>
                <w:sz w:val="24"/>
                <w:szCs w:val="24"/>
                <w:lang w:val="id-ID"/>
              </w:rPr>
            </w:pPr>
            <w:r>
              <w:rPr>
                <w:sz w:val="24"/>
                <w:szCs w:val="24"/>
                <w:lang w:val="id-ID"/>
              </w:rPr>
              <w:t xml:space="preserve">35 </w:t>
            </w:r>
            <w:r w:rsidR="005951A4" w:rsidRPr="00E4447C">
              <w:rPr>
                <w:sz w:val="24"/>
                <w:szCs w:val="24"/>
                <w:lang w:val="id-ID"/>
              </w:rPr>
              <w:t>menit</w:t>
            </w:r>
          </w:p>
        </w:tc>
        <w:tc>
          <w:tcPr>
            <w:tcW w:w="0" w:type="auto"/>
            <w:vAlign w:val="center"/>
            <w:hideMark/>
          </w:tcPr>
          <w:p w14:paraId="2BFFA14F" w14:textId="6102620E" w:rsidR="005951A4" w:rsidRPr="00E4447C" w:rsidRDefault="005951A4" w:rsidP="00832F84">
            <w:pPr>
              <w:rPr>
                <w:sz w:val="24"/>
                <w:szCs w:val="24"/>
                <w:lang w:val="id-ID"/>
              </w:rPr>
            </w:pPr>
            <w:r w:rsidRPr="00E4447C">
              <w:rPr>
                <w:sz w:val="24"/>
                <w:szCs w:val="24"/>
                <w:lang w:val="id-ID"/>
              </w:rPr>
              <w:t xml:space="preserve">Berdasarkan </w:t>
            </w:r>
            <w:r w:rsidR="002212E4">
              <w:rPr>
                <w:sz w:val="24"/>
                <w:szCs w:val="24"/>
                <w:lang w:val="id-ID"/>
              </w:rPr>
              <w:t>20</w:t>
            </w:r>
            <w:r w:rsidRPr="00E4447C">
              <w:rPr>
                <w:sz w:val="24"/>
                <w:szCs w:val="24"/>
                <w:lang w:val="id-ID"/>
              </w:rPr>
              <w:t xml:space="preserve"> berkas</w:t>
            </w:r>
          </w:p>
        </w:tc>
      </w:tr>
      <w:tr w:rsidR="005951A4" w:rsidRPr="00E4447C" w14:paraId="384993E7" w14:textId="77777777" w:rsidTr="00D14AFF">
        <w:trPr>
          <w:tblCellSpacing w:w="15" w:type="dxa"/>
        </w:trPr>
        <w:tc>
          <w:tcPr>
            <w:tcW w:w="0" w:type="auto"/>
            <w:vAlign w:val="center"/>
            <w:hideMark/>
          </w:tcPr>
          <w:p w14:paraId="01B1F9F9" w14:textId="77777777" w:rsidR="005951A4" w:rsidRPr="00E4447C" w:rsidRDefault="005951A4" w:rsidP="00832F84">
            <w:pPr>
              <w:rPr>
                <w:sz w:val="24"/>
                <w:szCs w:val="24"/>
                <w:lang w:val="id-ID"/>
              </w:rPr>
            </w:pPr>
            <w:r w:rsidRPr="00E4447C">
              <w:rPr>
                <w:sz w:val="24"/>
                <w:szCs w:val="24"/>
                <w:lang w:val="id-ID"/>
              </w:rPr>
              <w:lastRenderedPageBreak/>
              <w:t>8</w:t>
            </w:r>
          </w:p>
        </w:tc>
        <w:tc>
          <w:tcPr>
            <w:tcW w:w="0" w:type="auto"/>
            <w:vAlign w:val="center"/>
            <w:hideMark/>
          </w:tcPr>
          <w:p w14:paraId="23CF7736" w14:textId="77777777" w:rsidR="005951A4" w:rsidRPr="00E4447C" w:rsidRDefault="005951A4" w:rsidP="00832F84">
            <w:pPr>
              <w:rPr>
                <w:sz w:val="24"/>
                <w:szCs w:val="24"/>
                <w:lang w:val="id-ID"/>
              </w:rPr>
            </w:pPr>
            <w:r w:rsidRPr="00E4447C">
              <w:rPr>
                <w:sz w:val="24"/>
                <w:szCs w:val="24"/>
                <w:lang w:val="id-ID"/>
              </w:rPr>
              <w:t>Kesesuaian data Excel dengan berkas fisik</w:t>
            </w:r>
          </w:p>
        </w:tc>
        <w:tc>
          <w:tcPr>
            <w:tcW w:w="0" w:type="auto"/>
            <w:vAlign w:val="center"/>
            <w:hideMark/>
          </w:tcPr>
          <w:p w14:paraId="691D1D79" w14:textId="3B3089F2" w:rsidR="005951A4" w:rsidRPr="00E4447C" w:rsidRDefault="002212E4" w:rsidP="00F967C4">
            <w:pPr>
              <w:jc w:val="center"/>
              <w:rPr>
                <w:sz w:val="24"/>
                <w:szCs w:val="24"/>
                <w:lang w:val="id-ID"/>
              </w:rPr>
            </w:pPr>
            <w:r>
              <w:rPr>
                <w:sz w:val="24"/>
                <w:szCs w:val="24"/>
                <w:lang w:val="id-ID"/>
              </w:rPr>
              <w:t xml:space="preserve">100 </w:t>
            </w:r>
            <w:r w:rsidR="005951A4" w:rsidRPr="00E4447C">
              <w:rPr>
                <w:sz w:val="24"/>
                <w:szCs w:val="24"/>
                <w:lang w:val="id-ID"/>
              </w:rPr>
              <w:t>%</w:t>
            </w:r>
          </w:p>
        </w:tc>
        <w:tc>
          <w:tcPr>
            <w:tcW w:w="0" w:type="auto"/>
            <w:vAlign w:val="center"/>
            <w:hideMark/>
          </w:tcPr>
          <w:p w14:paraId="1D00870C" w14:textId="2F762E1D" w:rsidR="005951A4" w:rsidRPr="00E4447C" w:rsidRDefault="005951A4" w:rsidP="00832F84">
            <w:pPr>
              <w:rPr>
                <w:sz w:val="24"/>
                <w:szCs w:val="24"/>
                <w:lang w:val="id-ID"/>
              </w:rPr>
            </w:pPr>
            <w:r w:rsidRPr="00E4447C">
              <w:rPr>
                <w:sz w:val="24"/>
                <w:szCs w:val="24"/>
                <w:lang w:val="id-ID"/>
              </w:rPr>
              <w:t xml:space="preserve">Berdasarkan pengecekan </w:t>
            </w:r>
            <w:r w:rsidR="002212E4">
              <w:rPr>
                <w:sz w:val="24"/>
                <w:szCs w:val="24"/>
                <w:lang w:val="id-ID"/>
              </w:rPr>
              <w:t>20</w:t>
            </w:r>
            <w:r w:rsidRPr="00E4447C">
              <w:rPr>
                <w:sz w:val="24"/>
                <w:szCs w:val="24"/>
                <w:lang w:val="id-ID"/>
              </w:rPr>
              <w:t xml:space="preserve"> berkas</w:t>
            </w:r>
          </w:p>
        </w:tc>
      </w:tr>
      <w:tr w:rsidR="005951A4" w:rsidRPr="00E4447C" w14:paraId="43BD1895" w14:textId="77777777" w:rsidTr="00D14AFF">
        <w:trPr>
          <w:tblCellSpacing w:w="15" w:type="dxa"/>
        </w:trPr>
        <w:tc>
          <w:tcPr>
            <w:tcW w:w="0" w:type="auto"/>
            <w:vAlign w:val="center"/>
            <w:hideMark/>
          </w:tcPr>
          <w:p w14:paraId="79BBD5C3" w14:textId="77777777" w:rsidR="005951A4" w:rsidRPr="00E4447C" w:rsidRDefault="005951A4" w:rsidP="00832F84">
            <w:pPr>
              <w:rPr>
                <w:sz w:val="24"/>
                <w:szCs w:val="24"/>
                <w:lang w:val="id-ID"/>
              </w:rPr>
            </w:pPr>
            <w:r w:rsidRPr="00E4447C">
              <w:rPr>
                <w:sz w:val="24"/>
                <w:szCs w:val="24"/>
                <w:lang w:val="id-ID"/>
              </w:rPr>
              <w:t>9</w:t>
            </w:r>
          </w:p>
        </w:tc>
        <w:tc>
          <w:tcPr>
            <w:tcW w:w="0" w:type="auto"/>
            <w:vAlign w:val="center"/>
            <w:hideMark/>
          </w:tcPr>
          <w:p w14:paraId="360499AB" w14:textId="77777777" w:rsidR="005951A4" w:rsidRPr="00E4447C" w:rsidRDefault="005951A4" w:rsidP="00832F84">
            <w:pPr>
              <w:rPr>
                <w:sz w:val="24"/>
                <w:szCs w:val="24"/>
                <w:lang w:val="id-ID"/>
              </w:rPr>
            </w:pPr>
            <w:r w:rsidRPr="00E4447C">
              <w:rPr>
                <w:sz w:val="24"/>
                <w:szCs w:val="24"/>
                <w:lang w:val="id-ID"/>
              </w:rPr>
              <w:t>Jumlah ruang penyimpanan</w:t>
            </w:r>
          </w:p>
        </w:tc>
        <w:tc>
          <w:tcPr>
            <w:tcW w:w="0" w:type="auto"/>
            <w:vAlign w:val="center"/>
            <w:hideMark/>
          </w:tcPr>
          <w:p w14:paraId="69880A76" w14:textId="77777777" w:rsidR="005951A4" w:rsidRPr="00E4447C" w:rsidRDefault="005951A4" w:rsidP="00F967C4">
            <w:pPr>
              <w:jc w:val="center"/>
              <w:rPr>
                <w:sz w:val="24"/>
                <w:szCs w:val="24"/>
                <w:lang w:val="id-ID"/>
              </w:rPr>
            </w:pPr>
            <w:r>
              <w:rPr>
                <w:sz w:val="24"/>
                <w:szCs w:val="24"/>
                <w:lang w:val="id-ID"/>
              </w:rPr>
              <w:t>1</w:t>
            </w:r>
            <w:r w:rsidRPr="00E4447C">
              <w:rPr>
                <w:sz w:val="24"/>
                <w:szCs w:val="24"/>
                <w:lang w:val="id-ID"/>
              </w:rPr>
              <w:t xml:space="preserve"> ruang</w:t>
            </w:r>
          </w:p>
        </w:tc>
        <w:tc>
          <w:tcPr>
            <w:tcW w:w="0" w:type="auto"/>
            <w:vAlign w:val="center"/>
            <w:hideMark/>
          </w:tcPr>
          <w:p w14:paraId="23064CCD" w14:textId="77777777" w:rsidR="005951A4" w:rsidRPr="00E4447C" w:rsidRDefault="005951A4" w:rsidP="00832F84">
            <w:pPr>
              <w:rPr>
                <w:sz w:val="24"/>
                <w:szCs w:val="24"/>
                <w:lang w:val="id-ID"/>
              </w:rPr>
            </w:pPr>
            <w:r w:rsidRPr="00E4447C">
              <w:rPr>
                <w:sz w:val="24"/>
                <w:szCs w:val="24"/>
                <w:lang w:val="id-ID"/>
              </w:rPr>
              <w:t>Ruang yang digunakan</w:t>
            </w:r>
          </w:p>
        </w:tc>
      </w:tr>
      <w:tr w:rsidR="005951A4" w:rsidRPr="00E4447C" w14:paraId="480ACA33" w14:textId="77777777" w:rsidTr="00D14AFF">
        <w:trPr>
          <w:tblCellSpacing w:w="15" w:type="dxa"/>
        </w:trPr>
        <w:tc>
          <w:tcPr>
            <w:tcW w:w="0" w:type="auto"/>
            <w:vAlign w:val="center"/>
            <w:hideMark/>
          </w:tcPr>
          <w:p w14:paraId="4864EA3D" w14:textId="77777777" w:rsidR="005951A4" w:rsidRPr="00E4447C" w:rsidRDefault="005951A4" w:rsidP="00832F84">
            <w:pPr>
              <w:rPr>
                <w:sz w:val="24"/>
                <w:szCs w:val="24"/>
                <w:lang w:val="id-ID"/>
              </w:rPr>
            </w:pPr>
            <w:r w:rsidRPr="00E4447C">
              <w:rPr>
                <w:sz w:val="24"/>
                <w:szCs w:val="24"/>
                <w:lang w:val="id-ID"/>
              </w:rPr>
              <w:t>10</w:t>
            </w:r>
          </w:p>
        </w:tc>
        <w:tc>
          <w:tcPr>
            <w:tcW w:w="0" w:type="auto"/>
            <w:vAlign w:val="center"/>
            <w:hideMark/>
          </w:tcPr>
          <w:p w14:paraId="627B0564" w14:textId="77777777" w:rsidR="005951A4" w:rsidRPr="00E4447C" w:rsidRDefault="005951A4" w:rsidP="00832F84">
            <w:pPr>
              <w:rPr>
                <w:sz w:val="24"/>
                <w:szCs w:val="24"/>
                <w:lang w:val="id-ID"/>
              </w:rPr>
            </w:pPr>
            <w:r w:rsidRPr="00E4447C">
              <w:rPr>
                <w:sz w:val="24"/>
                <w:szCs w:val="24"/>
                <w:lang w:val="id-ID"/>
              </w:rPr>
              <w:t>Ukuran ruang penyimpanan</w:t>
            </w:r>
          </w:p>
        </w:tc>
        <w:tc>
          <w:tcPr>
            <w:tcW w:w="0" w:type="auto"/>
            <w:vAlign w:val="center"/>
            <w:hideMark/>
          </w:tcPr>
          <w:p w14:paraId="248AC85D" w14:textId="54884E78" w:rsidR="005951A4" w:rsidRPr="00E4447C" w:rsidRDefault="00643253" w:rsidP="00F967C4">
            <w:pPr>
              <w:jc w:val="center"/>
              <w:rPr>
                <w:sz w:val="24"/>
                <w:szCs w:val="24"/>
                <w:lang w:val="id-ID"/>
              </w:rPr>
            </w:pPr>
            <w:r>
              <w:rPr>
                <w:sz w:val="24"/>
                <w:szCs w:val="24"/>
                <w:lang w:val="id-ID"/>
              </w:rPr>
              <w:t>6</w:t>
            </w:r>
            <w:r w:rsidR="005951A4" w:rsidRPr="00E4447C">
              <w:rPr>
                <w:sz w:val="24"/>
                <w:szCs w:val="24"/>
                <w:lang w:val="id-ID"/>
              </w:rPr>
              <w:t xml:space="preserve"> m × </w:t>
            </w:r>
            <w:r>
              <w:rPr>
                <w:sz w:val="24"/>
                <w:szCs w:val="24"/>
                <w:lang w:val="id-ID"/>
              </w:rPr>
              <w:t>4</w:t>
            </w:r>
            <w:r w:rsidR="005951A4" w:rsidRPr="00E4447C">
              <w:rPr>
                <w:sz w:val="24"/>
                <w:szCs w:val="24"/>
                <w:lang w:val="id-ID"/>
              </w:rPr>
              <w:t xml:space="preserve"> m</w:t>
            </w:r>
          </w:p>
        </w:tc>
        <w:tc>
          <w:tcPr>
            <w:tcW w:w="0" w:type="auto"/>
            <w:vAlign w:val="center"/>
            <w:hideMark/>
          </w:tcPr>
          <w:p w14:paraId="7B355500" w14:textId="77777777" w:rsidR="005951A4" w:rsidRPr="00E4447C" w:rsidRDefault="005951A4" w:rsidP="00832F84">
            <w:pPr>
              <w:rPr>
                <w:sz w:val="24"/>
                <w:szCs w:val="24"/>
                <w:lang w:val="id-ID"/>
              </w:rPr>
            </w:pPr>
            <w:r w:rsidRPr="00E4447C">
              <w:rPr>
                <w:sz w:val="24"/>
                <w:szCs w:val="24"/>
                <w:lang w:val="id-ID"/>
              </w:rPr>
              <w:t>Sesuaikan dengan kondisi sebenarnya</w:t>
            </w:r>
          </w:p>
        </w:tc>
      </w:tr>
    </w:tbl>
    <w:p w14:paraId="2EE44998" w14:textId="57CFA8B7" w:rsidR="005951A4" w:rsidRDefault="005951A4">
      <w:pPr>
        <w:jc w:val="both"/>
        <w:rPr>
          <w:sz w:val="24"/>
          <w:szCs w:val="24"/>
        </w:rPr>
      </w:pPr>
    </w:p>
    <w:p w14:paraId="683D80E7" w14:textId="77777777" w:rsidR="000570A3" w:rsidRDefault="00000000">
      <w:r>
        <w:rPr>
          <w:b/>
          <w:sz w:val="28"/>
        </w:rPr>
        <w:t xml:space="preserve">2. </w:t>
      </w:r>
      <w:proofErr w:type="spellStart"/>
      <w:r>
        <w:rPr>
          <w:b/>
          <w:sz w:val="28"/>
        </w:rPr>
        <w:t>Kondisi</w:t>
      </w:r>
      <w:proofErr w:type="spellEnd"/>
      <w:r>
        <w:rPr>
          <w:b/>
          <w:sz w:val="28"/>
        </w:rPr>
        <w:t xml:space="preserve"> Ideal yang </w:t>
      </w:r>
      <w:proofErr w:type="spellStart"/>
      <w:r>
        <w:rPr>
          <w:b/>
          <w:sz w:val="28"/>
        </w:rPr>
        <w:t>Diharapkan</w:t>
      </w:r>
      <w:proofErr w:type="spellEnd"/>
    </w:p>
    <w:p w14:paraId="1A871C79" w14:textId="77777777" w:rsidR="000570A3" w:rsidRDefault="00000000">
      <w:pPr>
        <w:rPr>
          <w:sz w:val="24"/>
          <w:szCs w:val="24"/>
        </w:rPr>
      </w:pPr>
      <w:proofErr w:type="spellStart"/>
      <w:r>
        <w:rPr>
          <w:b/>
          <w:sz w:val="24"/>
          <w:szCs w:val="24"/>
        </w:rPr>
        <w:t>Deskripsi</w:t>
      </w:r>
      <w:proofErr w:type="spellEnd"/>
    </w:p>
    <w:p w14:paraId="4C5C1FC7" w14:textId="77777777" w:rsidR="000570A3" w:rsidRDefault="00000000">
      <w:pPr>
        <w:jc w:val="both"/>
        <w:rPr>
          <w:sz w:val="24"/>
          <w:szCs w:val="24"/>
        </w:rPr>
      </w:pPr>
      <w:proofErr w:type="spellStart"/>
      <w:r>
        <w:rPr>
          <w:sz w:val="24"/>
          <w:szCs w:val="24"/>
        </w:rPr>
        <w:t>Kondisi</w:t>
      </w:r>
      <w:proofErr w:type="spellEnd"/>
      <w:r>
        <w:rPr>
          <w:sz w:val="24"/>
          <w:szCs w:val="24"/>
        </w:rPr>
        <w:t xml:space="preserve"> yang </w:t>
      </w:r>
      <w:proofErr w:type="spellStart"/>
      <w:r>
        <w:rPr>
          <w:sz w:val="24"/>
          <w:szCs w:val="24"/>
        </w:rPr>
        <w:t>ingin</w:t>
      </w:r>
      <w:proofErr w:type="spellEnd"/>
      <w:r>
        <w:rPr>
          <w:sz w:val="24"/>
          <w:szCs w:val="24"/>
        </w:rPr>
        <w:t xml:space="preserve"> </w:t>
      </w:r>
      <w:proofErr w:type="spellStart"/>
      <w:r>
        <w:rPr>
          <w:sz w:val="24"/>
          <w:szCs w:val="24"/>
        </w:rPr>
        <w:t>diharapkan</w:t>
      </w:r>
      <w:proofErr w:type="spellEnd"/>
      <w:r>
        <w:rPr>
          <w:sz w:val="24"/>
          <w:szCs w:val="24"/>
        </w:rPr>
        <w:t xml:space="preserve"> </w:t>
      </w:r>
      <w:proofErr w:type="spellStart"/>
      <w:r>
        <w:rPr>
          <w:sz w:val="24"/>
          <w:szCs w:val="24"/>
        </w:rPr>
        <w:t>adalah</w:t>
      </w:r>
      <w:proofErr w:type="spellEnd"/>
      <w:r>
        <w:rPr>
          <w:sz w:val="24"/>
          <w:szCs w:val="24"/>
        </w:rPr>
        <w:t xml:space="preserve"> </w:t>
      </w:r>
      <w:proofErr w:type="spellStart"/>
      <w:r>
        <w:rPr>
          <w:sz w:val="24"/>
          <w:szCs w:val="24"/>
        </w:rPr>
        <w:t>adanya</w:t>
      </w:r>
      <w:proofErr w:type="spellEnd"/>
      <w:r>
        <w:rPr>
          <w:sz w:val="24"/>
          <w:szCs w:val="24"/>
        </w:rPr>
        <w:t xml:space="preserve"> </w:t>
      </w:r>
      <w:proofErr w:type="spellStart"/>
      <w:r>
        <w:rPr>
          <w:sz w:val="24"/>
          <w:szCs w:val="24"/>
        </w:rPr>
        <w:t>sistem</w:t>
      </w:r>
      <w:proofErr w:type="spellEnd"/>
      <w:r>
        <w:rPr>
          <w:sz w:val="24"/>
          <w:szCs w:val="24"/>
        </w:rPr>
        <w:t xml:space="preserve"> yang </w:t>
      </w:r>
      <w:proofErr w:type="spellStart"/>
      <w:r>
        <w:rPr>
          <w:sz w:val="24"/>
          <w:szCs w:val="24"/>
        </w:rPr>
        <w:t>dapat</w:t>
      </w:r>
      <w:proofErr w:type="spellEnd"/>
      <w:r>
        <w:rPr>
          <w:sz w:val="24"/>
          <w:szCs w:val="24"/>
        </w:rPr>
        <w:t xml:space="preserve"> </w:t>
      </w:r>
      <w:proofErr w:type="spellStart"/>
      <w:r>
        <w:rPr>
          <w:sz w:val="24"/>
          <w:szCs w:val="24"/>
        </w:rPr>
        <w:t>mempermudah</w:t>
      </w:r>
      <w:proofErr w:type="spellEnd"/>
      <w:r>
        <w:rPr>
          <w:sz w:val="24"/>
          <w:szCs w:val="24"/>
        </w:rPr>
        <w:t xml:space="preserve"> </w:t>
      </w:r>
      <w:proofErr w:type="spellStart"/>
      <w:r>
        <w:rPr>
          <w:sz w:val="24"/>
          <w:szCs w:val="24"/>
        </w:rPr>
        <w:t>pengelolaan</w:t>
      </w:r>
      <w:proofErr w:type="spellEnd"/>
      <w:r>
        <w:rPr>
          <w:sz w:val="24"/>
          <w:szCs w:val="24"/>
        </w:rPr>
        <w:t xml:space="preserve"> dan </w:t>
      </w:r>
      <w:proofErr w:type="spellStart"/>
      <w:r>
        <w:rPr>
          <w:sz w:val="24"/>
          <w:szCs w:val="24"/>
        </w:rPr>
        <w:t>pencarian</w:t>
      </w:r>
      <w:proofErr w:type="spellEnd"/>
      <w:r>
        <w:rPr>
          <w:sz w:val="24"/>
          <w:szCs w:val="24"/>
        </w:rPr>
        <w:t xml:space="preserve"> data </w:t>
      </w:r>
      <w:proofErr w:type="spellStart"/>
      <w:r>
        <w:rPr>
          <w:sz w:val="24"/>
          <w:szCs w:val="24"/>
        </w:rPr>
        <w:t>arsip</w:t>
      </w:r>
      <w:proofErr w:type="spellEnd"/>
      <w:r>
        <w:rPr>
          <w:sz w:val="24"/>
          <w:szCs w:val="24"/>
        </w:rPr>
        <w:t xml:space="preserve"> </w:t>
      </w:r>
      <w:proofErr w:type="spellStart"/>
      <w:r>
        <w:rPr>
          <w:sz w:val="24"/>
          <w:szCs w:val="24"/>
        </w:rPr>
        <w:t>keimigrasian</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efektif</w:t>
      </w:r>
      <w:proofErr w:type="spellEnd"/>
      <w:r>
        <w:rPr>
          <w:sz w:val="24"/>
          <w:szCs w:val="24"/>
        </w:rPr>
        <w:t xml:space="preserve">, </w:t>
      </w:r>
      <w:proofErr w:type="spellStart"/>
      <w:r>
        <w:rPr>
          <w:sz w:val="24"/>
          <w:szCs w:val="24"/>
        </w:rPr>
        <w:t>efisien</w:t>
      </w:r>
      <w:proofErr w:type="spellEnd"/>
      <w:r>
        <w:rPr>
          <w:sz w:val="24"/>
          <w:szCs w:val="24"/>
        </w:rPr>
        <w:t xml:space="preserve">, </w:t>
      </w:r>
      <w:proofErr w:type="spellStart"/>
      <w:r>
        <w:rPr>
          <w:sz w:val="24"/>
          <w:szCs w:val="24"/>
        </w:rPr>
        <w:t>terstruktur</w:t>
      </w:r>
      <w:proofErr w:type="spellEnd"/>
      <w:r>
        <w:rPr>
          <w:sz w:val="24"/>
          <w:szCs w:val="24"/>
        </w:rPr>
        <w:t xml:space="preserve">, </w:t>
      </w:r>
      <w:proofErr w:type="spellStart"/>
      <w:r>
        <w:rPr>
          <w:sz w:val="24"/>
          <w:szCs w:val="24"/>
        </w:rPr>
        <w:t>serta</w:t>
      </w:r>
      <w:proofErr w:type="spellEnd"/>
      <w:r>
        <w:rPr>
          <w:sz w:val="24"/>
          <w:szCs w:val="24"/>
        </w:rPr>
        <w:t xml:space="preserve"> </w:t>
      </w:r>
      <w:proofErr w:type="spellStart"/>
      <w:r>
        <w:rPr>
          <w:sz w:val="24"/>
          <w:szCs w:val="24"/>
        </w:rPr>
        <w:t>terintegrasi</w:t>
      </w:r>
      <w:proofErr w:type="spellEnd"/>
      <w:r>
        <w:rPr>
          <w:sz w:val="24"/>
          <w:szCs w:val="24"/>
        </w:rPr>
        <w:t xml:space="preserve"> yang </w:t>
      </w:r>
      <w:proofErr w:type="spellStart"/>
      <w:r>
        <w:rPr>
          <w:sz w:val="24"/>
          <w:szCs w:val="24"/>
        </w:rPr>
        <w:t>dapat</w:t>
      </w:r>
      <w:proofErr w:type="spellEnd"/>
      <w:r>
        <w:rPr>
          <w:sz w:val="24"/>
          <w:szCs w:val="24"/>
        </w:rPr>
        <w:t xml:space="preserve"> </w:t>
      </w:r>
      <w:proofErr w:type="spellStart"/>
      <w:r>
        <w:rPr>
          <w:sz w:val="24"/>
          <w:szCs w:val="24"/>
        </w:rPr>
        <w:t>mendukung</w:t>
      </w:r>
      <w:proofErr w:type="spellEnd"/>
      <w:r>
        <w:rPr>
          <w:sz w:val="24"/>
          <w:szCs w:val="24"/>
        </w:rPr>
        <w:t xml:space="preserve"> </w:t>
      </w:r>
      <w:proofErr w:type="spellStart"/>
      <w:r>
        <w:rPr>
          <w:sz w:val="24"/>
          <w:szCs w:val="24"/>
        </w:rPr>
        <w:t>kinerja</w:t>
      </w:r>
      <w:proofErr w:type="spellEnd"/>
      <w:r>
        <w:rPr>
          <w:sz w:val="24"/>
          <w:szCs w:val="24"/>
        </w:rPr>
        <w:t xml:space="preserve"> pada </w:t>
      </w:r>
      <w:proofErr w:type="spellStart"/>
      <w:r>
        <w:rPr>
          <w:sz w:val="24"/>
          <w:szCs w:val="24"/>
        </w:rPr>
        <w:t>Seksi</w:t>
      </w:r>
      <w:proofErr w:type="spellEnd"/>
      <w:r>
        <w:rPr>
          <w:sz w:val="24"/>
          <w:szCs w:val="24"/>
        </w:rPr>
        <w:t xml:space="preserve"> TIKKIM. Karena </w:t>
      </w:r>
      <w:proofErr w:type="spellStart"/>
      <w:r>
        <w:rPr>
          <w:sz w:val="24"/>
          <w:szCs w:val="24"/>
        </w:rPr>
        <w:t>dalam</w:t>
      </w:r>
      <w:proofErr w:type="spellEnd"/>
      <w:r>
        <w:rPr>
          <w:sz w:val="24"/>
          <w:szCs w:val="24"/>
        </w:rPr>
        <w:t xml:space="preserve"> </w:t>
      </w:r>
      <w:proofErr w:type="spellStart"/>
      <w:r>
        <w:rPr>
          <w:sz w:val="24"/>
          <w:szCs w:val="24"/>
        </w:rPr>
        <w:t>kondisi</w:t>
      </w:r>
      <w:proofErr w:type="spellEnd"/>
      <w:r>
        <w:rPr>
          <w:sz w:val="24"/>
          <w:szCs w:val="24"/>
        </w:rPr>
        <w:t xml:space="preserve"> </w:t>
      </w:r>
      <w:proofErr w:type="spellStart"/>
      <w:r>
        <w:rPr>
          <w:sz w:val="24"/>
          <w:szCs w:val="24"/>
        </w:rPr>
        <w:t>saat</w:t>
      </w:r>
      <w:proofErr w:type="spellEnd"/>
      <w:r>
        <w:rPr>
          <w:sz w:val="24"/>
          <w:szCs w:val="24"/>
        </w:rPr>
        <w:t xml:space="preserve"> </w:t>
      </w:r>
      <w:proofErr w:type="spellStart"/>
      <w:r>
        <w:rPr>
          <w:sz w:val="24"/>
          <w:szCs w:val="24"/>
        </w:rPr>
        <w:t>ini</w:t>
      </w:r>
      <w:proofErr w:type="spellEnd"/>
      <w:r>
        <w:rPr>
          <w:sz w:val="24"/>
          <w:szCs w:val="24"/>
        </w:rPr>
        <w:t xml:space="preserve"> data </w:t>
      </w:r>
      <w:proofErr w:type="spellStart"/>
      <w:r>
        <w:rPr>
          <w:sz w:val="24"/>
          <w:szCs w:val="24"/>
        </w:rPr>
        <w:t>arsip</w:t>
      </w:r>
      <w:proofErr w:type="spellEnd"/>
      <w:r>
        <w:rPr>
          <w:sz w:val="24"/>
          <w:szCs w:val="24"/>
        </w:rPr>
        <w:t xml:space="preserve"> yang </w:t>
      </w:r>
      <w:proofErr w:type="spellStart"/>
      <w:r>
        <w:rPr>
          <w:sz w:val="24"/>
          <w:szCs w:val="24"/>
        </w:rPr>
        <w:t>berasal</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berkas</w:t>
      </w:r>
      <w:proofErr w:type="spellEnd"/>
      <w:r>
        <w:rPr>
          <w:sz w:val="24"/>
          <w:szCs w:val="24"/>
        </w:rPr>
        <w:t xml:space="preserve"> </w:t>
      </w:r>
      <w:proofErr w:type="spellStart"/>
      <w:r>
        <w:rPr>
          <w:sz w:val="24"/>
          <w:szCs w:val="24"/>
        </w:rPr>
        <w:t>fisik</w:t>
      </w:r>
      <w:proofErr w:type="spellEnd"/>
      <w:r>
        <w:rPr>
          <w:sz w:val="24"/>
          <w:szCs w:val="24"/>
        </w:rPr>
        <w:t xml:space="preserve"> </w:t>
      </w:r>
      <w:proofErr w:type="spellStart"/>
      <w:r>
        <w:rPr>
          <w:sz w:val="24"/>
          <w:szCs w:val="24"/>
        </w:rPr>
        <w:t>masih</w:t>
      </w:r>
      <w:proofErr w:type="spellEnd"/>
      <w:r>
        <w:rPr>
          <w:sz w:val="24"/>
          <w:szCs w:val="24"/>
        </w:rPr>
        <w:t xml:space="preserve"> </w:t>
      </w:r>
      <w:proofErr w:type="spellStart"/>
      <w:r>
        <w:rPr>
          <w:sz w:val="24"/>
          <w:szCs w:val="24"/>
        </w:rPr>
        <w:t>dicatat</w:t>
      </w:r>
      <w:proofErr w:type="spellEnd"/>
      <w:r>
        <w:rPr>
          <w:sz w:val="24"/>
          <w:szCs w:val="24"/>
        </w:rPr>
        <w:t xml:space="preserve"> </w:t>
      </w:r>
      <w:proofErr w:type="spellStart"/>
      <w:r>
        <w:rPr>
          <w:sz w:val="24"/>
          <w:szCs w:val="24"/>
        </w:rPr>
        <w:t>secara</w:t>
      </w:r>
      <w:proofErr w:type="spellEnd"/>
      <w:r>
        <w:rPr>
          <w:sz w:val="24"/>
          <w:szCs w:val="24"/>
        </w:rPr>
        <w:t xml:space="preserve"> manual </w:t>
      </w:r>
      <w:proofErr w:type="spellStart"/>
      <w:r>
        <w:rPr>
          <w:sz w:val="24"/>
          <w:szCs w:val="24"/>
        </w:rPr>
        <w:t>dengan</w:t>
      </w:r>
      <w:proofErr w:type="spellEnd"/>
      <w:r>
        <w:rPr>
          <w:sz w:val="24"/>
          <w:szCs w:val="24"/>
        </w:rPr>
        <w:t xml:space="preserve"> </w:t>
      </w:r>
      <w:proofErr w:type="spellStart"/>
      <w:r>
        <w:rPr>
          <w:sz w:val="24"/>
          <w:szCs w:val="24"/>
        </w:rPr>
        <w:t>menggunakan</w:t>
      </w:r>
      <w:proofErr w:type="spellEnd"/>
      <w:r>
        <w:rPr>
          <w:sz w:val="24"/>
          <w:szCs w:val="24"/>
        </w:rPr>
        <w:t xml:space="preserve"> Microsoft Excel. </w:t>
      </w:r>
    </w:p>
    <w:p w14:paraId="053BFC9F" w14:textId="77777777" w:rsidR="000570A3" w:rsidRDefault="00000000">
      <w:pPr>
        <w:spacing w:line="276" w:lineRule="auto"/>
        <w:rPr>
          <w:rFonts w:cs="Arial"/>
          <w:sz w:val="24"/>
          <w:szCs w:val="24"/>
        </w:rPr>
      </w:pPr>
      <w:r>
        <w:rPr>
          <w:rFonts w:cs="Arial"/>
          <w:b/>
          <w:sz w:val="24"/>
          <w:szCs w:val="24"/>
        </w:rPr>
        <w:t xml:space="preserve">a. </w:t>
      </w:r>
      <w:proofErr w:type="spellStart"/>
      <w:r>
        <w:rPr>
          <w:rFonts w:cs="Arial"/>
          <w:b/>
          <w:sz w:val="24"/>
          <w:szCs w:val="24"/>
        </w:rPr>
        <w:t>Kondisi</w:t>
      </w:r>
      <w:proofErr w:type="spellEnd"/>
      <w:r>
        <w:rPr>
          <w:rFonts w:cs="Arial"/>
          <w:b/>
          <w:sz w:val="24"/>
          <w:szCs w:val="24"/>
        </w:rPr>
        <w:t xml:space="preserve"> Saat Ini (As Is)</w:t>
      </w:r>
    </w:p>
    <w:p w14:paraId="695725BE" w14:textId="77777777" w:rsidR="000570A3" w:rsidRDefault="00000000">
      <w:pPr>
        <w:spacing w:line="276" w:lineRule="auto"/>
        <w:jc w:val="both"/>
        <w:rPr>
          <w:rFonts w:cs="Arial"/>
          <w:sz w:val="24"/>
          <w:szCs w:val="24"/>
        </w:rPr>
      </w:pPr>
      <w:proofErr w:type="spellStart"/>
      <w:r>
        <w:rPr>
          <w:rFonts w:eastAsia="Times New Roman" w:cs="Arial"/>
          <w:sz w:val="24"/>
          <w:szCs w:val="24"/>
        </w:rPr>
        <w:t>Kondisi</w:t>
      </w:r>
      <w:proofErr w:type="spellEnd"/>
      <w:r>
        <w:rPr>
          <w:rFonts w:eastAsia="Times New Roman" w:cs="Arial"/>
          <w:sz w:val="24"/>
          <w:szCs w:val="24"/>
        </w:rPr>
        <w:t xml:space="preserve"> yang </w:t>
      </w:r>
      <w:proofErr w:type="spellStart"/>
      <w:r>
        <w:rPr>
          <w:rFonts w:eastAsia="Times New Roman" w:cs="Arial"/>
          <w:sz w:val="24"/>
          <w:szCs w:val="24"/>
        </w:rPr>
        <w:t>masih</w:t>
      </w:r>
      <w:proofErr w:type="spellEnd"/>
      <w:r>
        <w:rPr>
          <w:rFonts w:eastAsia="Times New Roman" w:cs="Arial"/>
          <w:sz w:val="24"/>
          <w:szCs w:val="24"/>
        </w:rPr>
        <w:t xml:space="preserve"> </w:t>
      </w:r>
      <w:proofErr w:type="spellStart"/>
      <w:r>
        <w:rPr>
          <w:rFonts w:eastAsia="Times New Roman" w:cs="Arial"/>
          <w:sz w:val="24"/>
          <w:szCs w:val="24"/>
        </w:rPr>
        <w:t>ditemukan</w:t>
      </w:r>
      <w:proofErr w:type="spellEnd"/>
      <w:r>
        <w:rPr>
          <w:rFonts w:eastAsia="Times New Roman" w:cs="Arial"/>
          <w:sz w:val="24"/>
          <w:szCs w:val="24"/>
        </w:rPr>
        <w:t xml:space="preserve"> </w:t>
      </w:r>
      <w:proofErr w:type="spellStart"/>
      <w:r>
        <w:rPr>
          <w:rFonts w:eastAsia="Times New Roman" w:cs="Arial"/>
          <w:sz w:val="24"/>
          <w:szCs w:val="24"/>
        </w:rPr>
        <w:t>antara</w:t>
      </w:r>
      <w:proofErr w:type="spellEnd"/>
      <w:r>
        <w:rPr>
          <w:rFonts w:eastAsia="Times New Roman" w:cs="Arial"/>
          <w:sz w:val="24"/>
          <w:szCs w:val="24"/>
        </w:rPr>
        <w:t xml:space="preserve"> lain:</w:t>
      </w:r>
    </w:p>
    <w:p w14:paraId="4F4FDCE3" w14:textId="77777777" w:rsidR="000570A3" w:rsidRDefault="00000000">
      <w:pPr>
        <w:pStyle w:val="ListBullet"/>
        <w:jc w:val="both"/>
        <w:rPr>
          <w:rFonts w:cs="Arial"/>
          <w:sz w:val="24"/>
          <w:szCs w:val="24"/>
        </w:rPr>
      </w:pPr>
      <w:proofErr w:type="spellStart"/>
      <w:r>
        <w:rPr>
          <w:rFonts w:cs="Arial"/>
          <w:sz w:val="24"/>
          <w:szCs w:val="24"/>
        </w:rPr>
        <w:t>Arsip</w:t>
      </w:r>
      <w:proofErr w:type="spellEnd"/>
      <w:r>
        <w:rPr>
          <w:rFonts w:cs="Arial"/>
          <w:sz w:val="24"/>
          <w:szCs w:val="24"/>
        </w:rPr>
        <w:t xml:space="preserve"> </w:t>
      </w:r>
      <w:proofErr w:type="spellStart"/>
      <w:r>
        <w:rPr>
          <w:rFonts w:cs="Arial"/>
          <w:sz w:val="24"/>
          <w:szCs w:val="24"/>
        </w:rPr>
        <w:t>masih</w:t>
      </w:r>
      <w:proofErr w:type="spellEnd"/>
      <w:r>
        <w:rPr>
          <w:rFonts w:cs="Arial"/>
          <w:sz w:val="24"/>
          <w:szCs w:val="24"/>
        </w:rPr>
        <w:t xml:space="preserve"> </w:t>
      </w:r>
      <w:proofErr w:type="spellStart"/>
      <w:r>
        <w:rPr>
          <w:rFonts w:cs="Arial"/>
          <w:sz w:val="24"/>
          <w:szCs w:val="24"/>
        </w:rPr>
        <w:t>berasal</w:t>
      </w:r>
      <w:proofErr w:type="spellEnd"/>
      <w:r>
        <w:rPr>
          <w:rFonts w:cs="Arial"/>
          <w:sz w:val="24"/>
          <w:szCs w:val="24"/>
        </w:rPr>
        <w:t xml:space="preserve"> </w:t>
      </w:r>
      <w:proofErr w:type="spellStart"/>
      <w:r>
        <w:rPr>
          <w:rFonts w:cs="Arial"/>
          <w:sz w:val="24"/>
          <w:szCs w:val="24"/>
        </w:rPr>
        <w:t>dari</w:t>
      </w:r>
      <w:proofErr w:type="spellEnd"/>
      <w:r>
        <w:rPr>
          <w:rFonts w:cs="Arial"/>
          <w:sz w:val="24"/>
          <w:szCs w:val="24"/>
        </w:rPr>
        <w:t xml:space="preserve"> </w:t>
      </w:r>
      <w:proofErr w:type="spellStart"/>
      <w:r>
        <w:rPr>
          <w:rFonts w:cs="Arial"/>
          <w:sz w:val="24"/>
          <w:szCs w:val="24"/>
        </w:rPr>
        <w:t>berkas</w:t>
      </w:r>
      <w:proofErr w:type="spellEnd"/>
      <w:r>
        <w:rPr>
          <w:rFonts w:cs="Arial"/>
          <w:sz w:val="24"/>
          <w:szCs w:val="24"/>
        </w:rPr>
        <w:t xml:space="preserve"> </w:t>
      </w:r>
      <w:proofErr w:type="spellStart"/>
      <w:r>
        <w:rPr>
          <w:rFonts w:cs="Arial"/>
          <w:sz w:val="24"/>
          <w:szCs w:val="24"/>
        </w:rPr>
        <w:t>fisik</w:t>
      </w:r>
      <w:proofErr w:type="spellEnd"/>
      <w:r>
        <w:rPr>
          <w:rFonts w:cs="Arial"/>
          <w:sz w:val="24"/>
          <w:szCs w:val="24"/>
        </w:rPr>
        <w:t xml:space="preserve"> yang </w:t>
      </w:r>
      <w:proofErr w:type="spellStart"/>
      <w:r>
        <w:rPr>
          <w:rFonts w:cs="Arial"/>
          <w:sz w:val="24"/>
          <w:szCs w:val="24"/>
        </w:rPr>
        <w:t>dicatat</w:t>
      </w:r>
      <w:proofErr w:type="spellEnd"/>
      <w:r>
        <w:rPr>
          <w:rFonts w:cs="Arial"/>
          <w:sz w:val="24"/>
          <w:szCs w:val="24"/>
        </w:rPr>
        <w:t xml:space="preserve"> dan </w:t>
      </w:r>
      <w:proofErr w:type="spellStart"/>
      <w:r>
        <w:rPr>
          <w:rFonts w:cs="Arial"/>
          <w:sz w:val="24"/>
          <w:szCs w:val="24"/>
        </w:rPr>
        <w:t>disimpan</w:t>
      </w:r>
      <w:proofErr w:type="spellEnd"/>
      <w:r>
        <w:rPr>
          <w:rFonts w:cs="Arial"/>
          <w:sz w:val="24"/>
          <w:szCs w:val="24"/>
        </w:rPr>
        <w:t xml:space="preserve"> </w:t>
      </w:r>
      <w:proofErr w:type="spellStart"/>
      <w:r>
        <w:rPr>
          <w:rFonts w:cs="Arial"/>
          <w:sz w:val="24"/>
          <w:szCs w:val="24"/>
        </w:rPr>
        <w:t>menggunakan</w:t>
      </w:r>
      <w:proofErr w:type="spellEnd"/>
      <w:r>
        <w:rPr>
          <w:rFonts w:cs="Arial"/>
          <w:sz w:val="24"/>
          <w:szCs w:val="24"/>
        </w:rPr>
        <w:t xml:space="preserve"> Microsoft Excel.</w:t>
      </w:r>
    </w:p>
    <w:p w14:paraId="45D9DBC3" w14:textId="77777777" w:rsidR="000570A3" w:rsidRDefault="00000000">
      <w:pPr>
        <w:pStyle w:val="ListBullet"/>
        <w:jc w:val="both"/>
        <w:rPr>
          <w:rFonts w:cs="Arial"/>
          <w:sz w:val="24"/>
          <w:szCs w:val="24"/>
        </w:rPr>
      </w:pPr>
      <w:proofErr w:type="spellStart"/>
      <w:r>
        <w:rPr>
          <w:rFonts w:cs="Arial"/>
          <w:sz w:val="24"/>
          <w:szCs w:val="24"/>
        </w:rPr>
        <w:t>Pengawasan</w:t>
      </w:r>
      <w:proofErr w:type="spellEnd"/>
      <w:r>
        <w:rPr>
          <w:rFonts w:cs="Arial"/>
          <w:sz w:val="24"/>
          <w:szCs w:val="24"/>
        </w:rPr>
        <w:t xml:space="preserve"> </w:t>
      </w:r>
      <w:proofErr w:type="spellStart"/>
      <w:r>
        <w:rPr>
          <w:rFonts w:cs="Arial"/>
          <w:sz w:val="24"/>
          <w:szCs w:val="24"/>
        </w:rPr>
        <w:t>dalam</w:t>
      </w:r>
      <w:proofErr w:type="spellEnd"/>
      <w:r>
        <w:rPr>
          <w:rFonts w:cs="Arial"/>
          <w:sz w:val="24"/>
          <w:szCs w:val="24"/>
        </w:rPr>
        <w:t xml:space="preserve"> </w:t>
      </w:r>
      <w:proofErr w:type="spellStart"/>
      <w:r>
        <w:rPr>
          <w:rFonts w:cs="Arial"/>
          <w:sz w:val="24"/>
          <w:szCs w:val="24"/>
        </w:rPr>
        <w:t>pengelolaan</w:t>
      </w:r>
      <w:proofErr w:type="spellEnd"/>
      <w:r>
        <w:rPr>
          <w:rFonts w:cs="Arial"/>
          <w:sz w:val="24"/>
          <w:szCs w:val="24"/>
        </w:rPr>
        <w:t xml:space="preserve"> </w:t>
      </w:r>
      <w:proofErr w:type="spellStart"/>
      <w:r>
        <w:rPr>
          <w:rFonts w:cs="Arial"/>
          <w:sz w:val="24"/>
          <w:szCs w:val="24"/>
        </w:rPr>
        <w:t>arsip</w:t>
      </w:r>
      <w:proofErr w:type="spellEnd"/>
      <w:r>
        <w:rPr>
          <w:rFonts w:cs="Arial"/>
          <w:sz w:val="24"/>
          <w:szCs w:val="24"/>
        </w:rPr>
        <w:t xml:space="preserve"> </w:t>
      </w:r>
      <w:proofErr w:type="spellStart"/>
      <w:r>
        <w:rPr>
          <w:rFonts w:cs="Arial"/>
          <w:sz w:val="24"/>
          <w:szCs w:val="24"/>
        </w:rPr>
        <w:t>belum</w:t>
      </w:r>
      <w:proofErr w:type="spellEnd"/>
      <w:r>
        <w:rPr>
          <w:rFonts w:cs="Arial"/>
          <w:sz w:val="24"/>
          <w:szCs w:val="24"/>
        </w:rPr>
        <w:t xml:space="preserve"> optimal.</w:t>
      </w:r>
    </w:p>
    <w:p w14:paraId="51D0A5E0" w14:textId="77777777" w:rsidR="000570A3" w:rsidRDefault="00000000">
      <w:pPr>
        <w:pStyle w:val="ListBullet"/>
        <w:jc w:val="both"/>
        <w:rPr>
          <w:rFonts w:cs="Arial"/>
          <w:sz w:val="24"/>
          <w:szCs w:val="24"/>
        </w:rPr>
      </w:pPr>
      <w:proofErr w:type="spellStart"/>
      <w:r>
        <w:rPr>
          <w:rFonts w:cs="Arial"/>
          <w:sz w:val="24"/>
          <w:szCs w:val="24"/>
        </w:rPr>
        <w:t>Petugas</w:t>
      </w:r>
      <w:proofErr w:type="spellEnd"/>
      <w:r>
        <w:rPr>
          <w:rFonts w:cs="Arial"/>
          <w:sz w:val="24"/>
          <w:szCs w:val="24"/>
        </w:rPr>
        <w:t xml:space="preserve"> </w:t>
      </w:r>
      <w:proofErr w:type="spellStart"/>
      <w:r>
        <w:rPr>
          <w:rFonts w:cs="Arial"/>
          <w:sz w:val="24"/>
          <w:szCs w:val="24"/>
        </w:rPr>
        <w:t>masih</w:t>
      </w:r>
      <w:proofErr w:type="spellEnd"/>
      <w:r>
        <w:rPr>
          <w:rFonts w:cs="Arial"/>
          <w:sz w:val="24"/>
          <w:szCs w:val="24"/>
        </w:rPr>
        <w:t xml:space="preserve"> </w:t>
      </w:r>
      <w:proofErr w:type="spellStart"/>
      <w:r>
        <w:rPr>
          <w:rFonts w:cs="Arial"/>
          <w:sz w:val="24"/>
          <w:szCs w:val="24"/>
        </w:rPr>
        <w:t>mengalami</w:t>
      </w:r>
      <w:proofErr w:type="spellEnd"/>
      <w:r>
        <w:rPr>
          <w:rFonts w:cs="Arial"/>
          <w:sz w:val="24"/>
          <w:szCs w:val="24"/>
        </w:rPr>
        <w:t xml:space="preserve"> </w:t>
      </w:r>
      <w:proofErr w:type="spellStart"/>
      <w:r>
        <w:rPr>
          <w:rFonts w:cs="Arial"/>
          <w:sz w:val="24"/>
          <w:szCs w:val="24"/>
        </w:rPr>
        <w:t>kesulitan</w:t>
      </w:r>
      <w:proofErr w:type="spellEnd"/>
      <w:r>
        <w:rPr>
          <w:rFonts w:cs="Arial"/>
          <w:sz w:val="24"/>
          <w:szCs w:val="24"/>
        </w:rPr>
        <w:t xml:space="preserve"> </w:t>
      </w:r>
      <w:proofErr w:type="spellStart"/>
      <w:r>
        <w:rPr>
          <w:rFonts w:cs="Arial"/>
          <w:sz w:val="24"/>
          <w:szCs w:val="24"/>
        </w:rPr>
        <w:t>dalam</w:t>
      </w:r>
      <w:proofErr w:type="spellEnd"/>
      <w:r>
        <w:rPr>
          <w:rFonts w:cs="Arial"/>
          <w:sz w:val="24"/>
          <w:szCs w:val="24"/>
        </w:rPr>
        <w:t xml:space="preserve"> </w:t>
      </w:r>
      <w:proofErr w:type="spellStart"/>
      <w:r>
        <w:rPr>
          <w:rFonts w:cs="Arial"/>
          <w:sz w:val="24"/>
          <w:szCs w:val="24"/>
        </w:rPr>
        <w:t>melakukan</w:t>
      </w:r>
      <w:proofErr w:type="spellEnd"/>
      <w:r>
        <w:rPr>
          <w:rFonts w:cs="Arial"/>
          <w:sz w:val="24"/>
          <w:szCs w:val="24"/>
        </w:rPr>
        <w:t xml:space="preserve"> </w:t>
      </w:r>
      <w:proofErr w:type="spellStart"/>
      <w:r>
        <w:rPr>
          <w:rFonts w:cs="Arial"/>
          <w:sz w:val="24"/>
          <w:szCs w:val="24"/>
        </w:rPr>
        <w:t>pencarian</w:t>
      </w:r>
      <w:proofErr w:type="spellEnd"/>
      <w:r>
        <w:rPr>
          <w:rFonts w:cs="Arial"/>
          <w:sz w:val="24"/>
          <w:szCs w:val="24"/>
        </w:rPr>
        <w:t xml:space="preserve"> data </w:t>
      </w:r>
      <w:proofErr w:type="spellStart"/>
      <w:r>
        <w:rPr>
          <w:rFonts w:cs="Arial"/>
          <w:sz w:val="24"/>
          <w:szCs w:val="24"/>
        </w:rPr>
        <w:t>arsip</w:t>
      </w:r>
      <w:proofErr w:type="spellEnd"/>
      <w:r>
        <w:rPr>
          <w:rFonts w:cs="Arial"/>
          <w:sz w:val="24"/>
          <w:szCs w:val="24"/>
        </w:rPr>
        <w:t xml:space="preserve"> </w:t>
      </w:r>
      <w:proofErr w:type="spellStart"/>
      <w:r>
        <w:rPr>
          <w:rFonts w:cs="Arial"/>
          <w:sz w:val="24"/>
          <w:szCs w:val="24"/>
        </w:rPr>
        <w:t>tertentu</w:t>
      </w:r>
      <w:proofErr w:type="spellEnd"/>
      <w:r>
        <w:rPr>
          <w:rFonts w:cs="Arial"/>
          <w:sz w:val="24"/>
          <w:szCs w:val="24"/>
        </w:rPr>
        <w:t xml:space="preserve">. </w:t>
      </w:r>
    </w:p>
    <w:p w14:paraId="4C785AA4" w14:textId="77777777" w:rsidR="000570A3" w:rsidRDefault="00000000">
      <w:pPr>
        <w:pStyle w:val="ListBullet"/>
        <w:jc w:val="both"/>
        <w:rPr>
          <w:rFonts w:cs="Arial"/>
          <w:sz w:val="24"/>
          <w:szCs w:val="24"/>
        </w:rPr>
      </w:pPr>
      <w:proofErr w:type="spellStart"/>
      <w:r>
        <w:rPr>
          <w:rFonts w:cs="Arial"/>
          <w:sz w:val="24"/>
          <w:szCs w:val="24"/>
        </w:rPr>
        <w:t>Peminjaman</w:t>
      </w:r>
      <w:proofErr w:type="spellEnd"/>
      <w:r>
        <w:rPr>
          <w:rFonts w:cs="Arial"/>
          <w:sz w:val="24"/>
          <w:szCs w:val="24"/>
        </w:rPr>
        <w:t xml:space="preserve"> </w:t>
      </w:r>
      <w:proofErr w:type="spellStart"/>
      <w:r>
        <w:rPr>
          <w:rFonts w:cs="Arial"/>
          <w:sz w:val="24"/>
          <w:szCs w:val="24"/>
        </w:rPr>
        <w:t>berkas</w:t>
      </w:r>
      <w:proofErr w:type="spellEnd"/>
      <w:r>
        <w:rPr>
          <w:rFonts w:cs="Arial"/>
          <w:sz w:val="24"/>
          <w:szCs w:val="24"/>
        </w:rPr>
        <w:t xml:space="preserve"> </w:t>
      </w:r>
      <w:proofErr w:type="spellStart"/>
      <w:r>
        <w:rPr>
          <w:rFonts w:cs="Arial"/>
          <w:sz w:val="24"/>
          <w:szCs w:val="24"/>
        </w:rPr>
        <w:t>tidak</w:t>
      </w:r>
      <w:proofErr w:type="spellEnd"/>
      <w:r>
        <w:rPr>
          <w:rFonts w:cs="Arial"/>
          <w:sz w:val="24"/>
          <w:szCs w:val="24"/>
        </w:rPr>
        <w:t xml:space="preserve"> </w:t>
      </w:r>
      <w:proofErr w:type="spellStart"/>
      <w:r>
        <w:rPr>
          <w:rFonts w:cs="Arial"/>
          <w:sz w:val="24"/>
          <w:szCs w:val="24"/>
        </w:rPr>
        <w:t>terdokumentasi</w:t>
      </w:r>
      <w:proofErr w:type="spellEnd"/>
      <w:r>
        <w:rPr>
          <w:rFonts w:cs="Arial"/>
          <w:sz w:val="24"/>
          <w:szCs w:val="24"/>
        </w:rPr>
        <w:t>.</w:t>
      </w:r>
    </w:p>
    <w:p w14:paraId="403A1E5E" w14:textId="77777777" w:rsidR="000570A3" w:rsidRDefault="00000000">
      <w:pPr>
        <w:pStyle w:val="ListBullet"/>
        <w:jc w:val="both"/>
        <w:rPr>
          <w:rFonts w:cs="Arial"/>
          <w:sz w:val="24"/>
          <w:szCs w:val="24"/>
        </w:rPr>
      </w:pPr>
      <w:proofErr w:type="spellStart"/>
      <w:r>
        <w:rPr>
          <w:rFonts w:cs="Arial"/>
          <w:sz w:val="24"/>
          <w:szCs w:val="24"/>
        </w:rPr>
        <w:t>Penyimpanan</w:t>
      </w:r>
      <w:proofErr w:type="spellEnd"/>
      <w:r>
        <w:rPr>
          <w:rFonts w:cs="Arial"/>
          <w:sz w:val="24"/>
          <w:szCs w:val="24"/>
        </w:rPr>
        <w:t xml:space="preserve"> </w:t>
      </w:r>
      <w:proofErr w:type="spellStart"/>
      <w:r>
        <w:rPr>
          <w:rFonts w:cs="Arial"/>
          <w:sz w:val="24"/>
          <w:szCs w:val="24"/>
        </w:rPr>
        <w:t>berkas</w:t>
      </w:r>
      <w:proofErr w:type="spellEnd"/>
      <w:r>
        <w:rPr>
          <w:rFonts w:cs="Arial"/>
          <w:sz w:val="24"/>
          <w:szCs w:val="24"/>
        </w:rPr>
        <w:t xml:space="preserve"> di </w:t>
      </w:r>
      <w:proofErr w:type="spellStart"/>
      <w:r>
        <w:rPr>
          <w:rFonts w:cs="Arial"/>
          <w:sz w:val="24"/>
          <w:szCs w:val="24"/>
        </w:rPr>
        <w:t>gudang</w:t>
      </w:r>
      <w:proofErr w:type="spellEnd"/>
      <w:r>
        <w:rPr>
          <w:rFonts w:cs="Arial"/>
          <w:sz w:val="24"/>
          <w:szCs w:val="24"/>
        </w:rPr>
        <w:t xml:space="preserve"> </w:t>
      </w:r>
      <w:proofErr w:type="spellStart"/>
      <w:r>
        <w:rPr>
          <w:rFonts w:cs="Arial"/>
          <w:sz w:val="24"/>
          <w:szCs w:val="24"/>
        </w:rPr>
        <w:t>arsip</w:t>
      </w:r>
      <w:proofErr w:type="spellEnd"/>
      <w:r>
        <w:rPr>
          <w:rFonts w:cs="Arial"/>
          <w:sz w:val="24"/>
          <w:szCs w:val="24"/>
        </w:rPr>
        <w:t xml:space="preserve"> </w:t>
      </w:r>
      <w:proofErr w:type="spellStart"/>
      <w:r>
        <w:rPr>
          <w:rFonts w:cs="Arial"/>
          <w:sz w:val="24"/>
          <w:szCs w:val="24"/>
        </w:rPr>
        <w:t>kurang</w:t>
      </w:r>
      <w:proofErr w:type="spellEnd"/>
      <w:r>
        <w:rPr>
          <w:rFonts w:cs="Arial"/>
          <w:sz w:val="24"/>
          <w:szCs w:val="24"/>
        </w:rPr>
        <w:t xml:space="preserve"> </w:t>
      </w:r>
      <w:proofErr w:type="spellStart"/>
      <w:r>
        <w:rPr>
          <w:rFonts w:cs="Arial"/>
          <w:sz w:val="24"/>
          <w:szCs w:val="24"/>
        </w:rPr>
        <w:t>terstruktur</w:t>
      </w:r>
      <w:proofErr w:type="spellEnd"/>
      <w:r>
        <w:rPr>
          <w:rFonts w:cs="Arial"/>
          <w:sz w:val="24"/>
          <w:szCs w:val="24"/>
        </w:rPr>
        <w:t xml:space="preserve"> </w:t>
      </w:r>
      <w:proofErr w:type="spellStart"/>
      <w:r>
        <w:rPr>
          <w:rFonts w:cs="Arial"/>
          <w:sz w:val="24"/>
          <w:szCs w:val="24"/>
        </w:rPr>
        <w:t>karena</w:t>
      </w:r>
      <w:proofErr w:type="spellEnd"/>
      <w:r>
        <w:rPr>
          <w:rFonts w:cs="Arial"/>
          <w:sz w:val="24"/>
          <w:szCs w:val="24"/>
        </w:rPr>
        <w:t xml:space="preserve"> </w:t>
      </w:r>
      <w:proofErr w:type="spellStart"/>
      <w:r>
        <w:rPr>
          <w:rFonts w:cs="Arial"/>
          <w:sz w:val="24"/>
          <w:szCs w:val="24"/>
        </w:rPr>
        <w:t>hanya</w:t>
      </w:r>
      <w:proofErr w:type="spellEnd"/>
      <w:r>
        <w:rPr>
          <w:rFonts w:cs="Arial"/>
          <w:sz w:val="24"/>
          <w:szCs w:val="24"/>
        </w:rPr>
        <w:t xml:space="preserve"> </w:t>
      </w:r>
      <w:proofErr w:type="spellStart"/>
      <w:r>
        <w:rPr>
          <w:rFonts w:cs="Arial"/>
          <w:sz w:val="24"/>
          <w:szCs w:val="24"/>
        </w:rPr>
        <w:t>berpedoman</w:t>
      </w:r>
      <w:proofErr w:type="spellEnd"/>
      <w:r>
        <w:rPr>
          <w:rFonts w:cs="Arial"/>
          <w:sz w:val="24"/>
          <w:szCs w:val="24"/>
        </w:rPr>
        <w:t xml:space="preserve"> pada </w:t>
      </w:r>
      <w:proofErr w:type="spellStart"/>
      <w:r>
        <w:rPr>
          <w:rFonts w:cs="Arial"/>
          <w:sz w:val="24"/>
          <w:szCs w:val="24"/>
        </w:rPr>
        <w:t>tahun</w:t>
      </w:r>
      <w:proofErr w:type="spellEnd"/>
      <w:r>
        <w:rPr>
          <w:rFonts w:cs="Arial"/>
          <w:sz w:val="24"/>
          <w:szCs w:val="24"/>
        </w:rPr>
        <w:t xml:space="preserve"> </w:t>
      </w:r>
      <w:proofErr w:type="spellStart"/>
      <w:r>
        <w:rPr>
          <w:rFonts w:cs="Arial"/>
          <w:sz w:val="24"/>
          <w:szCs w:val="24"/>
        </w:rPr>
        <w:t>lahir</w:t>
      </w:r>
      <w:proofErr w:type="spellEnd"/>
      <w:r>
        <w:rPr>
          <w:rFonts w:cs="Arial"/>
          <w:sz w:val="24"/>
          <w:szCs w:val="24"/>
        </w:rPr>
        <w:t>.</w:t>
      </w:r>
    </w:p>
    <w:p w14:paraId="125FF660" w14:textId="1033EF5C" w:rsidR="000570A3" w:rsidRPr="00C07F6B" w:rsidRDefault="00000000" w:rsidP="00C07F6B">
      <w:pPr>
        <w:pStyle w:val="ListBullet"/>
        <w:jc w:val="both"/>
        <w:rPr>
          <w:rFonts w:cs="Arial"/>
          <w:sz w:val="24"/>
          <w:szCs w:val="24"/>
        </w:rPr>
      </w:pPr>
      <w:proofErr w:type="spellStart"/>
      <w:r>
        <w:rPr>
          <w:rFonts w:cs="Arial"/>
          <w:sz w:val="24"/>
          <w:szCs w:val="24"/>
        </w:rPr>
        <w:t>Berkas</w:t>
      </w:r>
      <w:proofErr w:type="spellEnd"/>
      <w:r>
        <w:rPr>
          <w:rFonts w:cs="Arial"/>
          <w:sz w:val="24"/>
          <w:szCs w:val="24"/>
        </w:rPr>
        <w:t xml:space="preserve"> yang </w:t>
      </w:r>
      <w:proofErr w:type="spellStart"/>
      <w:r>
        <w:rPr>
          <w:rFonts w:cs="Arial"/>
          <w:sz w:val="24"/>
          <w:szCs w:val="24"/>
        </w:rPr>
        <w:t>masuk</w:t>
      </w:r>
      <w:proofErr w:type="spellEnd"/>
      <w:r>
        <w:rPr>
          <w:rFonts w:cs="Arial"/>
          <w:sz w:val="24"/>
          <w:szCs w:val="24"/>
        </w:rPr>
        <w:t xml:space="preserve"> </w:t>
      </w:r>
      <w:proofErr w:type="spellStart"/>
      <w:r>
        <w:rPr>
          <w:rFonts w:cs="Arial"/>
          <w:sz w:val="24"/>
          <w:szCs w:val="24"/>
        </w:rPr>
        <w:t>belum</w:t>
      </w:r>
      <w:proofErr w:type="spellEnd"/>
      <w:r>
        <w:rPr>
          <w:rFonts w:cs="Arial"/>
          <w:sz w:val="24"/>
          <w:szCs w:val="24"/>
        </w:rPr>
        <w:t xml:space="preserve"> </w:t>
      </w:r>
      <w:proofErr w:type="spellStart"/>
      <w:r>
        <w:rPr>
          <w:rFonts w:cs="Arial"/>
          <w:sz w:val="24"/>
          <w:szCs w:val="24"/>
        </w:rPr>
        <w:t>melalui</w:t>
      </w:r>
      <w:proofErr w:type="spellEnd"/>
      <w:r>
        <w:rPr>
          <w:rFonts w:cs="Arial"/>
          <w:sz w:val="24"/>
          <w:szCs w:val="24"/>
        </w:rPr>
        <w:t xml:space="preserve"> proses </w:t>
      </w:r>
      <w:proofErr w:type="spellStart"/>
      <w:r>
        <w:rPr>
          <w:rFonts w:cs="Arial"/>
          <w:sz w:val="24"/>
          <w:szCs w:val="24"/>
        </w:rPr>
        <w:t>pengecekan</w:t>
      </w:r>
      <w:proofErr w:type="spellEnd"/>
      <w:r>
        <w:rPr>
          <w:rFonts w:cs="Arial"/>
          <w:sz w:val="24"/>
          <w:szCs w:val="24"/>
        </w:rPr>
        <w:t xml:space="preserve"> </w:t>
      </w:r>
      <w:proofErr w:type="spellStart"/>
      <w:r>
        <w:rPr>
          <w:rFonts w:cs="Arial"/>
          <w:sz w:val="24"/>
          <w:szCs w:val="24"/>
        </w:rPr>
        <w:t>ulang</w:t>
      </w:r>
      <w:proofErr w:type="spellEnd"/>
      <w:r>
        <w:rPr>
          <w:rFonts w:cs="Arial"/>
          <w:sz w:val="24"/>
          <w:szCs w:val="24"/>
        </w:rPr>
        <w:t xml:space="preserve"> oleh </w:t>
      </w:r>
      <w:proofErr w:type="spellStart"/>
      <w:r>
        <w:rPr>
          <w:rFonts w:cs="Arial"/>
          <w:sz w:val="24"/>
          <w:szCs w:val="24"/>
        </w:rPr>
        <w:t>petugas</w:t>
      </w:r>
      <w:proofErr w:type="spellEnd"/>
      <w:r>
        <w:rPr>
          <w:rFonts w:cs="Arial"/>
          <w:sz w:val="24"/>
          <w:szCs w:val="24"/>
        </w:rPr>
        <w:t>.</w:t>
      </w:r>
    </w:p>
    <w:p w14:paraId="067B8789" w14:textId="77777777" w:rsidR="000570A3" w:rsidRDefault="00000000">
      <w:pPr>
        <w:rPr>
          <w:sz w:val="24"/>
          <w:szCs w:val="24"/>
        </w:rPr>
      </w:pPr>
      <w:r>
        <w:rPr>
          <w:b/>
          <w:sz w:val="24"/>
          <w:szCs w:val="24"/>
        </w:rPr>
        <w:lastRenderedPageBreak/>
        <w:t xml:space="preserve">b. </w:t>
      </w:r>
      <w:proofErr w:type="spellStart"/>
      <w:r>
        <w:rPr>
          <w:b/>
          <w:sz w:val="24"/>
          <w:szCs w:val="24"/>
        </w:rPr>
        <w:t>Kondisi</w:t>
      </w:r>
      <w:proofErr w:type="spellEnd"/>
      <w:r>
        <w:rPr>
          <w:b/>
          <w:sz w:val="24"/>
          <w:szCs w:val="24"/>
        </w:rPr>
        <w:t xml:space="preserve"> Ideal (To Be)</w:t>
      </w:r>
    </w:p>
    <w:p w14:paraId="4C0B5142" w14:textId="77777777" w:rsidR="000570A3" w:rsidRDefault="00000000">
      <w:pPr>
        <w:jc w:val="both"/>
        <w:rPr>
          <w:sz w:val="24"/>
          <w:szCs w:val="24"/>
        </w:rPr>
      </w:pPr>
      <w:proofErr w:type="spellStart"/>
      <w:r>
        <w:rPr>
          <w:sz w:val="24"/>
          <w:szCs w:val="24"/>
        </w:rPr>
        <w:t>Kondisi</w:t>
      </w:r>
      <w:proofErr w:type="spellEnd"/>
      <w:r>
        <w:rPr>
          <w:sz w:val="24"/>
          <w:szCs w:val="24"/>
        </w:rPr>
        <w:t xml:space="preserve"> yang </w:t>
      </w:r>
      <w:proofErr w:type="spellStart"/>
      <w:r>
        <w:rPr>
          <w:sz w:val="24"/>
          <w:szCs w:val="24"/>
        </w:rPr>
        <w:t>ingin</w:t>
      </w:r>
      <w:proofErr w:type="spellEnd"/>
      <w:r>
        <w:rPr>
          <w:sz w:val="24"/>
          <w:szCs w:val="24"/>
        </w:rPr>
        <w:t xml:space="preserve"> </w:t>
      </w:r>
      <w:proofErr w:type="spellStart"/>
      <w:r>
        <w:rPr>
          <w:sz w:val="24"/>
          <w:szCs w:val="24"/>
        </w:rPr>
        <w:t>dicapai</w:t>
      </w:r>
      <w:proofErr w:type="spellEnd"/>
      <w:r>
        <w:rPr>
          <w:sz w:val="24"/>
          <w:szCs w:val="24"/>
        </w:rPr>
        <w:t>:</w:t>
      </w:r>
    </w:p>
    <w:p w14:paraId="69393D8C" w14:textId="77777777" w:rsidR="000570A3" w:rsidRDefault="00000000">
      <w:pPr>
        <w:numPr>
          <w:ilvl w:val="0"/>
          <w:numId w:val="10"/>
        </w:numPr>
        <w:jc w:val="both"/>
        <w:rPr>
          <w:sz w:val="24"/>
          <w:szCs w:val="24"/>
        </w:rPr>
      </w:pPr>
      <w:r>
        <w:rPr>
          <w:sz w:val="24"/>
          <w:szCs w:val="24"/>
        </w:rPr>
        <w:t xml:space="preserve">Tersedianya </w:t>
      </w:r>
      <w:proofErr w:type="spellStart"/>
      <w:r>
        <w:rPr>
          <w:sz w:val="24"/>
          <w:szCs w:val="24"/>
        </w:rPr>
        <w:t>sistem</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membantu</w:t>
      </w:r>
      <w:proofErr w:type="spellEnd"/>
      <w:r>
        <w:rPr>
          <w:sz w:val="24"/>
          <w:szCs w:val="24"/>
        </w:rPr>
        <w:t xml:space="preserve"> </w:t>
      </w:r>
      <w:proofErr w:type="spellStart"/>
      <w:r>
        <w:rPr>
          <w:sz w:val="24"/>
          <w:szCs w:val="24"/>
        </w:rPr>
        <w:t>pengelolaan</w:t>
      </w:r>
      <w:proofErr w:type="spellEnd"/>
      <w:r>
        <w:rPr>
          <w:sz w:val="24"/>
          <w:szCs w:val="24"/>
        </w:rPr>
        <w:t xml:space="preserve"> data </w:t>
      </w:r>
      <w:proofErr w:type="spellStart"/>
      <w:r>
        <w:rPr>
          <w:sz w:val="24"/>
          <w:szCs w:val="24"/>
        </w:rPr>
        <w:t>arsip</w:t>
      </w:r>
      <w:proofErr w:type="spellEnd"/>
      <w:r>
        <w:rPr>
          <w:sz w:val="24"/>
          <w:szCs w:val="24"/>
        </w:rPr>
        <w:t xml:space="preserve"> </w:t>
      </w:r>
      <w:proofErr w:type="spellStart"/>
      <w:r>
        <w:rPr>
          <w:sz w:val="24"/>
          <w:szCs w:val="24"/>
        </w:rPr>
        <w:t>keimigrasian</w:t>
      </w:r>
      <w:proofErr w:type="spellEnd"/>
      <w:r>
        <w:rPr>
          <w:sz w:val="24"/>
          <w:szCs w:val="24"/>
        </w:rPr>
        <w:t xml:space="preserve">. </w:t>
      </w:r>
    </w:p>
    <w:p w14:paraId="53FB0544" w14:textId="77777777" w:rsidR="000570A3" w:rsidRDefault="00000000">
      <w:pPr>
        <w:numPr>
          <w:ilvl w:val="0"/>
          <w:numId w:val="10"/>
        </w:numPr>
        <w:jc w:val="both"/>
        <w:rPr>
          <w:sz w:val="24"/>
          <w:szCs w:val="24"/>
        </w:rPr>
      </w:pPr>
      <w:r>
        <w:rPr>
          <w:sz w:val="24"/>
          <w:szCs w:val="24"/>
        </w:rPr>
        <w:t xml:space="preserve">Data </w:t>
      </w:r>
      <w:proofErr w:type="spellStart"/>
      <w:r>
        <w:rPr>
          <w:sz w:val="24"/>
          <w:szCs w:val="24"/>
        </w:rPr>
        <w:t>arsip</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dimonitor</w:t>
      </w:r>
      <w:proofErr w:type="spellEnd"/>
      <w:r>
        <w:rPr>
          <w:sz w:val="24"/>
          <w:szCs w:val="24"/>
        </w:rPr>
        <w:t xml:space="preserve"> dan </w:t>
      </w:r>
      <w:proofErr w:type="spellStart"/>
      <w:r>
        <w:rPr>
          <w:sz w:val="24"/>
          <w:szCs w:val="24"/>
        </w:rPr>
        <w:t>dikelola</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baik</w:t>
      </w:r>
      <w:proofErr w:type="spellEnd"/>
    </w:p>
    <w:p w14:paraId="6005E0A3" w14:textId="77777777" w:rsidR="000570A3" w:rsidRDefault="00000000">
      <w:pPr>
        <w:numPr>
          <w:ilvl w:val="0"/>
          <w:numId w:val="10"/>
        </w:numPr>
        <w:jc w:val="both"/>
        <w:rPr>
          <w:sz w:val="24"/>
          <w:szCs w:val="24"/>
        </w:rPr>
      </w:pPr>
      <w:proofErr w:type="spellStart"/>
      <w:r>
        <w:rPr>
          <w:sz w:val="24"/>
          <w:szCs w:val="24"/>
        </w:rPr>
        <w:t>Pencarian</w:t>
      </w:r>
      <w:proofErr w:type="spellEnd"/>
      <w:r>
        <w:rPr>
          <w:sz w:val="24"/>
          <w:szCs w:val="24"/>
        </w:rPr>
        <w:t xml:space="preserve"> data </w:t>
      </w:r>
      <w:proofErr w:type="spellStart"/>
      <w:r>
        <w:rPr>
          <w:sz w:val="24"/>
          <w:szCs w:val="24"/>
        </w:rPr>
        <w:t>arsip</w:t>
      </w:r>
      <w:proofErr w:type="spellEnd"/>
      <w:r>
        <w:rPr>
          <w:sz w:val="24"/>
          <w:szCs w:val="24"/>
        </w:rPr>
        <w:t xml:space="preserve"> </w:t>
      </w:r>
      <w:proofErr w:type="spellStart"/>
      <w:r>
        <w:rPr>
          <w:sz w:val="24"/>
          <w:szCs w:val="24"/>
        </w:rPr>
        <w:t>lebih</w:t>
      </w:r>
      <w:proofErr w:type="spellEnd"/>
      <w:r>
        <w:rPr>
          <w:sz w:val="24"/>
          <w:szCs w:val="24"/>
        </w:rPr>
        <w:t xml:space="preserve"> </w:t>
      </w:r>
      <w:proofErr w:type="spellStart"/>
      <w:r>
        <w:rPr>
          <w:sz w:val="24"/>
          <w:szCs w:val="24"/>
        </w:rPr>
        <w:t>mudah</w:t>
      </w:r>
      <w:proofErr w:type="spellEnd"/>
      <w:r>
        <w:rPr>
          <w:sz w:val="24"/>
          <w:szCs w:val="24"/>
        </w:rPr>
        <w:t xml:space="preserve"> </w:t>
      </w:r>
      <w:proofErr w:type="spellStart"/>
      <w:r>
        <w:rPr>
          <w:sz w:val="24"/>
          <w:szCs w:val="24"/>
        </w:rPr>
        <w:t>dilakukan</w:t>
      </w:r>
      <w:proofErr w:type="spellEnd"/>
      <w:r>
        <w:rPr>
          <w:sz w:val="24"/>
          <w:szCs w:val="24"/>
        </w:rPr>
        <w:t xml:space="preserve">. </w:t>
      </w:r>
    </w:p>
    <w:p w14:paraId="5C87AC5F" w14:textId="77777777" w:rsidR="000570A3" w:rsidRDefault="00000000">
      <w:pPr>
        <w:numPr>
          <w:ilvl w:val="0"/>
          <w:numId w:val="10"/>
        </w:numPr>
        <w:jc w:val="both"/>
        <w:rPr>
          <w:sz w:val="24"/>
          <w:szCs w:val="24"/>
        </w:rPr>
      </w:pPr>
      <w:proofErr w:type="spellStart"/>
      <w:r>
        <w:rPr>
          <w:sz w:val="24"/>
          <w:szCs w:val="24"/>
        </w:rPr>
        <w:t>peminjaman</w:t>
      </w:r>
      <w:proofErr w:type="spellEnd"/>
      <w:r>
        <w:rPr>
          <w:sz w:val="24"/>
          <w:szCs w:val="24"/>
        </w:rPr>
        <w:t xml:space="preserve"> dan </w:t>
      </w:r>
      <w:proofErr w:type="spellStart"/>
      <w:r>
        <w:rPr>
          <w:sz w:val="24"/>
          <w:szCs w:val="24"/>
        </w:rPr>
        <w:t>pengembalian</w:t>
      </w:r>
      <w:proofErr w:type="spellEnd"/>
      <w:r>
        <w:rPr>
          <w:sz w:val="24"/>
          <w:szCs w:val="24"/>
        </w:rPr>
        <w:t xml:space="preserve"> </w:t>
      </w:r>
      <w:proofErr w:type="spellStart"/>
      <w:r>
        <w:rPr>
          <w:sz w:val="24"/>
          <w:szCs w:val="24"/>
        </w:rPr>
        <w:t>berkas</w:t>
      </w:r>
      <w:proofErr w:type="spellEnd"/>
      <w:r>
        <w:rPr>
          <w:sz w:val="24"/>
          <w:szCs w:val="24"/>
        </w:rPr>
        <w:t xml:space="preserve"> </w:t>
      </w:r>
      <w:proofErr w:type="spellStart"/>
      <w:r>
        <w:rPr>
          <w:sz w:val="24"/>
          <w:szCs w:val="24"/>
        </w:rPr>
        <w:t>terekam</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rapi</w:t>
      </w:r>
      <w:proofErr w:type="spellEnd"/>
      <w:r>
        <w:rPr>
          <w:sz w:val="24"/>
          <w:szCs w:val="24"/>
        </w:rPr>
        <w:t>.</w:t>
      </w:r>
    </w:p>
    <w:p w14:paraId="5BECAC93" w14:textId="77777777" w:rsidR="000570A3" w:rsidRDefault="00000000">
      <w:pPr>
        <w:numPr>
          <w:ilvl w:val="0"/>
          <w:numId w:val="10"/>
        </w:numPr>
        <w:jc w:val="both"/>
        <w:rPr>
          <w:sz w:val="24"/>
          <w:szCs w:val="24"/>
        </w:rPr>
      </w:pPr>
      <w:proofErr w:type="spellStart"/>
      <w:r>
        <w:rPr>
          <w:sz w:val="24"/>
          <w:szCs w:val="24"/>
        </w:rPr>
        <w:t>Penyimpanan</w:t>
      </w:r>
      <w:proofErr w:type="spellEnd"/>
      <w:r>
        <w:rPr>
          <w:sz w:val="24"/>
          <w:szCs w:val="24"/>
        </w:rPr>
        <w:t xml:space="preserve"> </w:t>
      </w:r>
      <w:proofErr w:type="spellStart"/>
      <w:r>
        <w:rPr>
          <w:sz w:val="24"/>
          <w:szCs w:val="24"/>
        </w:rPr>
        <w:t>berkas</w:t>
      </w:r>
      <w:proofErr w:type="spellEnd"/>
      <w:r>
        <w:rPr>
          <w:sz w:val="24"/>
          <w:szCs w:val="24"/>
        </w:rPr>
        <w:t xml:space="preserve"> </w:t>
      </w:r>
      <w:proofErr w:type="spellStart"/>
      <w:r>
        <w:rPr>
          <w:sz w:val="24"/>
          <w:szCs w:val="24"/>
        </w:rPr>
        <w:t>lebih</w:t>
      </w:r>
      <w:proofErr w:type="spellEnd"/>
      <w:r>
        <w:rPr>
          <w:sz w:val="24"/>
          <w:szCs w:val="24"/>
        </w:rPr>
        <w:t xml:space="preserve"> </w:t>
      </w:r>
      <w:proofErr w:type="spellStart"/>
      <w:r>
        <w:rPr>
          <w:sz w:val="24"/>
          <w:szCs w:val="24"/>
        </w:rPr>
        <w:t>teratur</w:t>
      </w:r>
      <w:proofErr w:type="spellEnd"/>
      <w:r>
        <w:rPr>
          <w:sz w:val="24"/>
          <w:szCs w:val="24"/>
        </w:rPr>
        <w:t xml:space="preserve"> dan </w:t>
      </w:r>
      <w:proofErr w:type="spellStart"/>
      <w:r>
        <w:rPr>
          <w:sz w:val="24"/>
          <w:szCs w:val="24"/>
        </w:rPr>
        <w:t>mudah</w:t>
      </w:r>
      <w:proofErr w:type="spellEnd"/>
      <w:r>
        <w:rPr>
          <w:sz w:val="24"/>
          <w:szCs w:val="24"/>
        </w:rPr>
        <w:t xml:space="preserve"> </w:t>
      </w:r>
      <w:proofErr w:type="spellStart"/>
      <w:r>
        <w:rPr>
          <w:sz w:val="24"/>
          <w:szCs w:val="24"/>
        </w:rPr>
        <w:t>ditemukan</w:t>
      </w:r>
      <w:proofErr w:type="spellEnd"/>
      <w:r>
        <w:rPr>
          <w:sz w:val="24"/>
          <w:szCs w:val="24"/>
        </w:rPr>
        <w:t>.</w:t>
      </w:r>
    </w:p>
    <w:p w14:paraId="21A56B1B" w14:textId="77777777" w:rsidR="000570A3" w:rsidRDefault="00000000">
      <w:pPr>
        <w:numPr>
          <w:ilvl w:val="0"/>
          <w:numId w:val="10"/>
        </w:numPr>
        <w:jc w:val="both"/>
        <w:rPr>
          <w:sz w:val="24"/>
          <w:szCs w:val="24"/>
        </w:rPr>
      </w:pPr>
      <w:proofErr w:type="spellStart"/>
      <w:r>
        <w:rPr>
          <w:sz w:val="24"/>
          <w:szCs w:val="24"/>
        </w:rPr>
        <w:t>Berkas</w:t>
      </w:r>
      <w:proofErr w:type="spellEnd"/>
      <w:r>
        <w:rPr>
          <w:sz w:val="24"/>
          <w:szCs w:val="24"/>
        </w:rPr>
        <w:t xml:space="preserve"> yang </w:t>
      </w:r>
      <w:proofErr w:type="spellStart"/>
      <w:r>
        <w:rPr>
          <w:sz w:val="24"/>
          <w:szCs w:val="24"/>
        </w:rPr>
        <w:t>masuk</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diperiksa</w:t>
      </w:r>
      <w:proofErr w:type="spellEnd"/>
      <w:r>
        <w:rPr>
          <w:sz w:val="24"/>
          <w:szCs w:val="24"/>
        </w:rPr>
        <w:t xml:space="preserve"> </w:t>
      </w:r>
      <w:proofErr w:type="spellStart"/>
      <w:r>
        <w:rPr>
          <w:sz w:val="24"/>
          <w:szCs w:val="24"/>
        </w:rPr>
        <w:t>kembali</w:t>
      </w:r>
      <w:proofErr w:type="spellEnd"/>
      <w:r>
        <w:rPr>
          <w:sz w:val="24"/>
          <w:szCs w:val="24"/>
        </w:rPr>
        <w:t xml:space="preserve"> </w:t>
      </w:r>
      <w:proofErr w:type="spellStart"/>
      <w:r>
        <w:rPr>
          <w:sz w:val="24"/>
          <w:szCs w:val="24"/>
        </w:rPr>
        <w:t>sebelum</w:t>
      </w:r>
      <w:proofErr w:type="spellEnd"/>
      <w:r>
        <w:rPr>
          <w:sz w:val="24"/>
          <w:szCs w:val="24"/>
        </w:rPr>
        <w:t xml:space="preserve"> </w:t>
      </w:r>
      <w:proofErr w:type="spellStart"/>
      <w:r>
        <w:rPr>
          <w:sz w:val="24"/>
          <w:szCs w:val="24"/>
        </w:rPr>
        <w:t>disimpan</w:t>
      </w:r>
      <w:proofErr w:type="spellEnd"/>
      <w:r>
        <w:rPr>
          <w:sz w:val="24"/>
          <w:szCs w:val="24"/>
        </w:rPr>
        <w:t>.</w:t>
      </w:r>
    </w:p>
    <w:p w14:paraId="4607FE5A" w14:textId="77777777" w:rsidR="00C07F6B" w:rsidRDefault="00C07F6B" w:rsidP="00C07F6B">
      <w:pPr>
        <w:tabs>
          <w:tab w:val="left" w:pos="720"/>
        </w:tabs>
        <w:ind w:left="720"/>
        <w:jc w:val="both"/>
        <w:rPr>
          <w:sz w:val="24"/>
          <w:szCs w:val="24"/>
        </w:rPr>
      </w:pPr>
    </w:p>
    <w:p w14:paraId="620AAD45" w14:textId="77777777" w:rsidR="000570A3" w:rsidRDefault="00000000">
      <w:pPr>
        <w:jc w:val="both"/>
        <w:rPr>
          <w:sz w:val="24"/>
          <w:szCs w:val="24"/>
        </w:rPr>
      </w:pPr>
      <w:proofErr w:type="spellStart"/>
      <w:r>
        <w:rPr>
          <w:b/>
          <w:sz w:val="24"/>
          <w:szCs w:val="24"/>
        </w:rPr>
        <w:t>Indikator</w:t>
      </w:r>
      <w:proofErr w:type="spellEnd"/>
      <w:r>
        <w:rPr>
          <w:b/>
          <w:sz w:val="24"/>
          <w:szCs w:val="24"/>
        </w:rPr>
        <w:t xml:space="preserve"> </w:t>
      </w:r>
      <w:proofErr w:type="spellStart"/>
      <w:r>
        <w:rPr>
          <w:b/>
          <w:sz w:val="24"/>
          <w:szCs w:val="24"/>
        </w:rPr>
        <w:t>Keberhasilan</w:t>
      </w:r>
      <w:proofErr w:type="spellEnd"/>
    </w:p>
    <w:tbl>
      <w:tblPr>
        <w:tblStyle w:val="TableGrid"/>
        <w:tblW w:w="8789" w:type="dxa"/>
        <w:jc w:val="center"/>
        <w:tblLook w:val="04A0" w:firstRow="1" w:lastRow="0" w:firstColumn="1" w:lastColumn="0" w:noHBand="0" w:noVBand="1"/>
      </w:tblPr>
      <w:tblGrid>
        <w:gridCol w:w="684"/>
        <w:gridCol w:w="2268"/>
        <w:gridCol w:w="1985"/>
        <w:gridCol w:w="1984"/>
        <w:gridCol w:w="1868"/>
      </w:tblGrid>
      <w:tr w:rsidR="000570A3" w14:paraId="6F9B0344" w14:textId="77777777">
        <w:trPr>
          <w:jc w:val="center"/>
        </w:trPr>
        <w:tc>
          <w:tcPr>
            <w:tcW w:w="684" w:type="dxa"/>
            <w:shd w:val="clear" w:color="auto" w:fill="D9EAF7"/>
          </w:tcPr>
          <w:p w14:paraId="4EA60E53" w14:textId="77777777" w:rsidR="000570A3" w:rsidRDefault="00000000">
            <w:pPr>
              <w:jc w:val="center"/>
              <w:rPr>
                <w:sz w:val="24"/>
                <w:szCs w:val="24"/>
              </w:rPr>
            </w:pPr>
            <w:r>
              <w:rPr>
                <w:b/>
                <w:sz w:val="24"/>
                <w:szCs w:val="24"/>
              </w:rPr>
              <w:t>No.</w:t>
            </w:r>
          </w:p>
        </w:tc>
        <w:tc>
          <w:tcPr>
            <w:tcW w:w="2268" w:type="dxa"/>
            <w:shd w:val="clear" w:color="auto" w:fill="D9EAF7"/>
          </w:tcPr>
          <w:p w14:paraId="53807352" w14:textId="77777777" w:rsidR="000570A3" w:rsidRDefault="00000000">
            <w:pPr>
              <w:jc w:val="center"/>
              <w:rPr>
                <w:sz w:val="24"/>
                <w:szCs w:val="24"/>
              </w:rPr>
            </w:pPr>
            <w:proofErr w:type="spellStart"/>
            <w:r>
              <w:rPr>
                <w:b/>
                <w:sz w:val="24"/>
                <w:szCs w:val="24"/>
              </w:rPr>
              <w:t>Indikator</w:t>
            </w:r>
            <w:proofErr w:type="spellEnd"/>
          </w:p>
        </w:tc>
        <w:tc>
          <w:tcPr>
            <w:tcW w:w="1985" w:type="dxa"/>
            <w:shd w:val="clear" w:color="auto" w:fill="D9EAF7"/>
          </w:tcPr>
          <w:p w14:paraId="01D50395" w14:textId="77777777" w:rsidR="000570A3" w:rsidRDefault="00000000">
            <w:pPr>
              <w:jc w:val="center"/>
              <w:rPr>
                <w:sz w:val="24"/>
                <w:szCs w:val="24"/>
              </w:rPr>
            </w:pPr>
            <w:proofErr w:type="spellStart"/>
            <w:r>
              <w:rPr>
                <w:b/>
                <w:sz w:val="24"/>
                <w:szCs w:val="24"/>
              </w:rPr>
              <w:t>Kondisi</w:t>
            </w:r>
            <w:proofErr w:type="spellEnd"/>
            <w:r>
              <w:rPr>
                <w:b/>
                <w:sz w:val="24"/>
                <w:szCs w:val="24"/>
              </w:rPr>
              <w:t xml:space="preserve"> Saat Ini</w:t>
            </w:r>
          </w:p>
        </w:tc>
        <w:tc>
          <w:tcPr>
            <w:tcW w:w="1984" w:type="dxa"/>
            <w:shd w:val="clear" w:color="auto" w:fill="D9EAF7"/>
          </w:tcPr>
          <w:p w14:paraId="63F72918" w14:textId="77777777" w:rsidR="000570A3" w:rsidRDefault="00000000">
            <w:pPr>
              <w:jc w:val="center"/>
              <w:rPr>
                <w:sz w:val="24"/>
                <w:szCs w:val="24"/>
              </w:rPr>
            </w:pPr>
            <w:proofErr w:type="spellStart"/>
            <w:r>
              <w:rPr>
                <w:b/>
                <w:sz w:val="24"/>
                <w:szCs w:val="24"/>
              </w:rPr>
              <w:t>Kondisi</w:t>
            </w:r>
            <w:proofErr w:type="spellEnd"/>
            <w:r>
              <w:rPr>
                <w:b/>
                <w:sz w:val="24"/>
                <w:szCs w:val="24"/>
              </w:rPr>
              <w:t xml:space="preserve"> Ideal</w:t>
            </w:r>
          </w:p>
        </w:tc>
        <w:tc>
          <w:tcPr>
            <w:tcW w:w="1868" w:type="dxa"/>
            <w:shd w:val="clear" w:color="auto" w:fill="D9EAF7"/>
          </w:tcPr>
          <w:p w14:paraId="1BF05FE1" w14:textId="77777777" w:rsidR="000570A3" w:rsidRDefault="00000000">
            <w:pPr>
              <w:jc w:val="center"/>
              <w:rPr>
                <w:sz w:val="24"/>
                <w:szCs w:val="24"/>
              </w:rPr>
            </w:pPr>
            <w:proofErr w:type="spellStart"/>
            <w:r>
              <w:rPr>
                <w:b/>
                <w:sz w:val="24"/>
                <w:szCs w:val="24"/>
              </w:rPr>
              <w:t>Sumber</w:t>
            </w:r>
            <w:proofErr w:type="spellEnd"/>
            <w:r>
              <w:rPr>
                <w:b/>
                <w:sz w:val="24"/>
                <w:szCs w:val="24"/>
              </w:rPr>
              <w:t xml:space="preserve"> Data</w:t>
            </w:r>
          </w:p>
        </w:tc>
      </w:tr>
      <w:tr w:rsidR="000570A3" w14:paraId="2A7BBE64" w14:textId="77777777">
        <w:trPr>
          <w:jc w:val="center"/>
        </w:trPr>
        <w:tc>
          <w:tcPr>
            <w:tcW w:w="684" w:type="dxa"/>
          </w:tcPr>
          <w:p w14:paraId="28D94150" w14:textId="77777777" w:rsidR="000570A3" w:rsidRDefault="00000000">
            <w:pPr>
              <w:rPr>
                <w:sz w:val="24"/>
                <w:szCs w:val="24"/>
              </w:rPr>
            </w:pPr>
            <w:r>
              <w:rPr>
                <w:sz w:val="24"/>
                <w:szCs w:val="24"/>
              </w:rPr>
              <w:t>1</w:t>
            </w:r>
          </w:p>
        </w:tc>
        <w:tc>
          <w:tcPr>
            <w:tcW w:w="2268" w:type="dxa"/>
          </w:tcPr>
          <w:p w14:paraId="31AB6C69" w14:textId="44B04A33" w:rsidR="000570A3" w:rsidRDefault="00000000">
            <w:pPr>
              <w:rPr>
                <w:sz w:val="24"/>
                <w:szCs w:val="24"/>
              </w:rPr>
            </w:pPr>
            <w:proofErr w:type="spellStart"/>
            <w:r>
              <w:rPr>
                <w:sz w:val="24"/>
                <w:szCs w:val="24"/>
              </w:rPr>
              <w:t>Pe</w:t>
            </w:r>
            <w:r w:rsidR="00F967C4">
              <w:rPr>
                <w:sz w:val="24"/>
                <w:szCs w:val="24"/>
              </w:rPr>
              <w:t>ncatatan</w:t>
            </w:r>
            <w:proofErr w:type="spellEnd"/>
            <w:r w:rsidR="00F967C4">
              <w:rPr>
                <w:sz w:val="24"/>
                <w:szCs w:val="24"/>
              </w:rPr>
              <w:t xml:space="preserve"> </w:t>
            </w:r>
            <w:proofErr w:type="spellStart"/>
            <w:r w:rsidR="00F967C4">
              <w:rPr>
                <w:sz w:val="24"/>
                <w:szCs w:val="24"/>
              </w:rPr>
              <w:t>berkas</w:t>
            </w:r>
            <w:proofErr w:type="spellEnd"/>
            <w:r w:rsidR="00F967C4">
              <w:rPr>
                <w:sz w:val="24"/>
                <w:szCs w:val="24"/>
              </w:rPr>
              <w:t xml:space="preserve"> </w:t>
            </w:r>
            <w:proofErr w:type="spellStart"/>
            <w:r w:rsidR="00F967C4">
              <w:rPr>
                <w:sz w:val="24"/>
                <w:szCs w:val="24"/>
              </w:rPr>
              <w:t>Arsip</w:t>
            </w:r>
            <w:proofErr w:type="spellEnd"/>
          </w:p>
        </w:tc>
        <w:tc>
          <w:tcPr>
            <w:tcW w:w="1985" w:type="dxa"/>
          </w:tcPr>
          <w:p w14:paraId="186AC386" w14:textId="2382AA69" w:rsidR="000570A3" w:rsidRDefault="00F967C4">
            <w:pPr>
              <w:rPr>
                <w:sz w:val="24"/>
                <w:szCs w:val="24"/>
              </w:rPr>
            </w:pPr>
            <w:r>
              <w:rPr>
                <w:sz w:val="24"/>
                <w:szCs w:val="24"/>
              </w:rPr>
              <w:t xml:space="preserve">20 </w:t>
            </w:r>
            <w:proofErr w:type="spellStart"/>
            <w:r>
              <w:rPr>
                <w:sz w:val="24"/>
                <w:szCs w:val="24"/>
              </w:rPr>
              <w:t>berkas</w:t>
            </w:r>
            <w:proofErr w:type="spellEnd"/>
            <w:r>
              <w:rPr>
                <w:sz w:val="24"/>
                <w:szCs w:val="24"/>
              </w:rPr>
              <w:t xml:space="preserve">/ 35 </w:t>
            </w:r>
            <w:proofErr w:type="spellStart"/>
            <w:r>
              <w:rPr>
                <w:sz w:val="24"/>
                <w:szCs w:val="24"/>
              </w:rPr>
              <w:t>menit</w:t>
            </w:r>
            <w:proofErr w:type="spellEnd"/>
          </w:p>
        </w:tc>
        <w:tc>
          <w:tcPr>
            <w:tcW w:w="1984" w:type="dxa"/>
          </w:tcPr>
          <w:p w14:paraId="52DBBB2E" w14:textId="10238524" w:rsidR="000570A3" w:rsidRDefault="00F967C4">
            <w:pPr>
              <w:rPr>
                <w:sz w:val="24"/>
                <w:szCs w:val="24"/>
              </w:rPr>
            </w:pPr>
            <w:r>
              <w:rPr>
                <w:sz w:val="24"/>
                <w:szCs w:val="24"/>
              </w:rPr>
              <w:t xml:space="preserve">20 </w:t>
            </w:r>
            <w:proofErr w:type="spellStart"/>
            <w:r>
              <w:rPr>
                <w:sz w:val="24"/>
                <w:szCs w:val="24"/>
              </w:rPr>
              <w:t>berkas</w:t>
            </w:r>
            <w:proofErr w:type="spellEnd"/>
            <w:r>
              <w:rPr>
                <w:sz w:val="24"/>
                <w:szCs w:val="24"/>
              </w:rPr>
              <w:t xml:space="preserve">/ 20 </w:t>
            </w:r>
            <w:proofErr w:type="spellStart"/>
            <w:r>
              <w:rPr>
                <w:sz w:val="24"/>
                <w:szCs w:val="24"/>
              </w:rPr>
              <w:t>menit</w:t>
            </w:r>
            <w:proofErr w:type="spellEnd"/>
          </w:p>
        </w:tc>
        <w:tc>
          <w:tcPr>
            <w:tcW w:w="1868" w:type="dxa"/>
          </w:tcPr>
          <w:p w14:paraId="52A8A2D6" w14:textId="77777777" w:rsidR="000570A3" w:rsidRDefault="00000000">
            <w:pPr>
              <w:rPr>
                <w:sz w:val="24"/>
                <w:szCs w:val="24"/>
              </w:rPr>
            </w:pPr>
            <w:r>
              <w:rPr>
                <w:sz w:val="24"/>
                <w:szCs w:val="24"/>
              </w:rPr>
              <w:t xml:space="preserve">Data </w:t>
            </w:r>
            <w:proofErr w:type="spellStart"/>
            <w:r>
              <w:rPr>
                <w:sz w:val="24"/>
                <w:szCs w:val="24"/>
              </w:rPr>
              <w:t>arsip</w:t>
            </w:r>
            <w:proofErr w:type="spellEnd"/>
            <w:r>
              <w:rPr>
                <w:sz w:val="24"/>
                <w:szCs w:val="24"/>
              </w:rPr>
              <w:t xml:space="preserve"> dan </w:t>
            </w:r>
            <w:proofErr w:type="spellStart"/>
            <w:r>
              <w:rPr>
                <w:sz w:val="24"/>
                <w:szCs w:val="24"/>
              </w:rPr>
              <w:t>dokumentasi</w:t>
            </w:r>
            <w:proofErr w:type="spellEnd"/>
          </w:p>
        </w:tc>
      </w:tr>
      <w:tr w:rsidR="000570A3" w14:paraId="1D1634D7" w14:textId="77777777">
        <w:trPr>
          <w:jc w:val="center"/>
        </w:trPr>
        <w:tc>
          <w:tcPr>
            <w:tcW w:w="684" w:type="dxa"/>
          </w:tcPr>
          <w:p w14:paraId="6843C337" w14:textId="77777777" w:rsidR="000570A3" w:rsidRDefault="00000000">
            <w:pPr>
              <w:rPr>
                <w:sz w:val="24"/>
                <w:szCs w:val="24"/>
              </w:rPr>
            </w:pPr>
            <w:r>
              <w:rPr>
                <w:sz w:val="24"/>
                <w:szCs w:val="24"/>
              </w:rPr>
              <w:t>2</w:t>
            </w:r>
          </w:p>
        </w:tc>
        <w:tc>
          <w:tcPr>
            <w:tcW w:w="2268" w:type="dxa"/>
          </w:tcPr>
          <w:p w14:paraId="0AA4FA5D" w14:textId="77777777" w:rsidR="000570A3" w:rsidRDefault="00000000">
            <w:pPr>
              <w:rPr>
                <w:sz w:val="24"/>
                <w:szCs w:val="24"/>
              </w:rPr>
            </w:pPr>
            <w:r>
              <w:rPr>
                <w:sz w:val="24"/>
                <w:szCs w:val="24"/>
              </w:rPr>
              <w:t xml:space="preserve">Monitoring data </w:t>
            </w:r>
            <w:proofErr w:type="spellStart"/>
            <w:r>
              <w:rPr>
                <w:sz w:val="24"/>
                <w:szCs w:val="24"/>
              </w:rPr>
              <w:t>arsip</w:t>
            </w:r>
            <w:proofErr w:type="spellEnd"/>
          </w:p>
        </w:tc>
        <w:tc>
          <w:tcPr>
            <w:tcW w:w="1985" w:type="dxa"/>
          </w:tcPr>
          <w:p w14:paraId="76256C0B" w14:textId="0DEF1B06" w:rsidR="000570A3" w:rsidRDefault="004E3DCF">
            <w:pPr>
              <w:rPr>
                <w:sz w:val="24"/>
                <w:szCs w:val="24"/>
              </w:rPr>
            </w:pPr>
            <w:r>
              <w:rPr>
                <w:sz w:val="24"/>
                <w:szCs w:val="24"/>
              </w:rPr>
              <w:t xml:space="preserve">Tidak </w:t>
            </w:r>
            <w:proofErr w:type="spellStart"/>
            <w:r>
              <w:rPr>
                <w:sz w:val="24"/>
                <w:szCs w:val="24"/>
              </w:rPr>
              <w:t>ada</w:t>
            </w:r>
            <w:proofErr w:type="spellEnd"/>
            <w:r>
              <w:rPr>
                <w:sz w:val="24"/>
                <w:szCs w:val="24"/>
              </w:rPr>
              <w:t xml:space="preserve"> monitoring data</w:t>
            </w:r>
          </w:p>
        </w:tc>
        <w:tc>
          <w:tcPr>
            <w:tcW w:w="1984" w:type="dxa"/>
          </w:tcPr>
          <w:p w14:paraId="14AECCEC" w14:textId="7E185A48" w:rsidR="000570A3" w:rsidRDefault="004E3DCF">
            <w:pPr>
              <w:rPr>
                <w:sz w:val="24"/>
                <w:szCs w:val="24"/>
              </w:rPr>
            </w:pPr>
            <w:proofErr w:type="spellStart"/>
            <w:r>
              <w:rPr>
                <w:sz w:val="24"/>
                <w:szCs w:val="24"/>
              </w:rPr>
              <w:t>Dilakukan</w:t>
            </w:r>
            <w:proofErr w:type="spellEnd"/>
            <w:r>
              <w:rPr>
                <w:sz w:val="24"/>
                <w:szCs w:val="24"/>
              </w:rPr>
              <w:t xml:space="preserve"> </w:t>
            </w:r>
            <w:proofErr w:type="spellStart"/>
            <w:r>
              <w:rPr>
                <w:sz w:val="24"/>
                <w:szCs w:val="24"/>
              </w:rPr>
              <w:t>seminggu</w:t>
            </w:r>
            <w:proofErr w:type="spellEnd"/>
            <w:r>
              <w:rPr>
                <w:sz w:val="24"/>
                <w:szCs w:val="24"/>
              </w:rPr>
              <w:t xml:space="preserve"> </w:t>
            </w:r>
            <w:proofErr w:type="spellStart"/>
            <w:r>
              <w:rPr>
                <w:sz w:val="24"/>
                <w:szCs w:val="24"/>
              </w:rPr>
              <w:t>sekali</w:t>
            </w:r>
            <w:proofErr w:type="spellEnd"/>
          </w:p>
        </w:tc>
        <w:tc>
          <w:tcPr>
            <w:tcW w:w="1868" w:type="dxa"/>
          </w:tcPr>
          <w:p w14:paraId="10F83501" w14:textId="77777777" w:rsidR="000570A3" w:rsidRDefault="00000000">
            <w:pPr>
              <w:rPr>
                <w:sz w:val="24"/>
                <w:szCs w:val="24"/>
              </w:rPr>
            </w:pPr>
            <w:r>
              <w:rPr>
                <w:sz w:val="24"/>
                <w:szCs w:val="24"/>
              </w:rPr>
              <w:t xml:space="preserve">Data </w:t>
            </w:r>
            <w:proofErr w:type="spellStart"/>
            <w:r>
              <w:rPr>
                <w:sz w:val="24"/>
                <w:szCs w:val="24"/>
              </w:rPr>
              <w:t>arsip</w:t>
            </w:r>
            <w:proofErr w:type="spellEnd"/>
            <w:r>
              <w:rPr>
                <w:sz w:val="24"/>
                <w:szCs w:val="24"/>
              </w:rPr>
              <w:t xml:space="preserve"> dan </w:t>
            </w:r>
            <w:proofErr w:type="spellStart"/>
            <w:r>
              <w:rPr>
                <w:sz w:val="24"/>
                <w:szCs w:val="24"/>
              </w:rPr>
              <w:t>hasil</w:t>
            </w:r>
            <w:proofErr w:type="spellEnd"/>
            <w:r>
              <w:rPr>
                <w:sz w:val="24"/>
                <w:szCs w:val="24"/>
              </w:rPr>
              <w:t xml:space="preserve"> </w:t>
            </w:r>
            <w:proofErr w:type="spellStart"/>
            <w:r>
              <w:rPr>
                <w:sz w:val="24"/>
                <w:szCs w:val="24"/>
              </w:rPr>
              <w:t>pengawasan</w:t>
            </w:r>
            <w:proofErr w:type="spellEnd"/>
          </w:p>
        </w:tc>
      </w:tr>
      <w:tr w:rsidR="000570A3" w14:paraId="139DCCD7" w14:textId="77777777">
        <w:trPr>
          <w:jc w:val="center"/>
        </w:trPr>
        <w:tc>
          <w:tcPr>
            <w:tcW w:w="684" w:type="dxa"/>
          </w:tcPr>
          <w:p w14:paraId="77F5EEE6" w14:textId="77777777" w:rsidR="000570A3" w:rsidRDefault="00000000">
            <w:pPr>
              <w:rPr>
                <w:sz w:val="24"/>
                <w:szCs w:val="24"/>
              </w:rPr>
            </w:pPr>
            <w:r>
              <w:rPr>
                <w:sz w:val="24"/>
                <w:szCs w:val="24"/>
              </w:rPr>
              <w:t>3</w:t>
            </w:r>
          </w:p>
        </w:tc>
        <w:tc>
          <w:tcPr>
            <w:tcW w:w="2268" w:type="dxa"/>
          </w:tcPr>
          <w:p w14:paraId="30DAE2BE" w14:textId="77777777" w:rsidR="000570A3" w:rsidRDefault="00000000">
            <w:pPr>
              <w:rPr>
                <w:sz w:val="24"/>
                <w:szCs w:val="24"/>
              </w:rPr>
            </w:pPr>
            <w:proofErr w:type="spellStart"/>
            <w:r>
              <w:rPr>
                <w:sz w:val="24"/>
                <w:szCs w:val="24"/>
              </w:rPr>
              <w:t>Pencarian</w:t>
            </w:r>
            <w:proofErr w:type="spellEnd"/>
            <w:r>
              <w:rPr>
                <w:sz w:val="24"/>
                <w:szCs w:val="24"/>
              </w:rPr>
              <w:t xml:space="preserve"> data </w:t>
            </w:r>
            <w:proofErr w:type="spellStart"/>
            <w:r>
              <w:rPr>
                <w:sz w:val="24"/>
                <w:szCs w:val="24"/>
              </w:rPr>
              <w:t>arsip</w:t>
            </w:r>
            <w:proofErr w:type="spellEnd"/>
          </w:p>
        </w:tc>
        <w:tc>
          <w:tcPr>
            <w:tcW w:w="1985" w:type="dxa"/>
          </w:tcPr>
          <w:p w14:paraId="58397028" w14:textId="0306B9A2" w:rsidR="000570A3" w:rsidRDefault="008B5D0F">
            <w:pPr>
              <w:rPr>
                <w:sz w:val="24"/>
                <w:szCs w:val="24"/>
              </w:rPr>
            </w:pPr>
            <w:r>
              <w:rPr>
                <w:sz w:val="24"/>
                <w:szCs w:val="24"/>
              </w:rPr>
              <w:t xml:space="preserve">10 </w:t>
            </w:r>
            <w:proofErr w:type="spellStart"/>
            <w:r>
              <w:rPr>
                <w:sz w:val="24"/>
                <w:szCs w:val="24"/>
              </w:rPr>
              <w:t>menit</w:t>
            </w:r>
            <w:proofErr w:type="spellEnd"/>
            <w:r>
              <w:rPr>
                <w:sz w:val="24"/>
                <w:szCs w:val="24"/>
              </w:rPr>
              <w:t xml:space="preserve"> /</w:t>
            </w:r>
            <w:proofErr w:type="spellStart"/>
            <w:r>
              <w:rPr>
                <w:sz w:val="24"/>
                <w:szCs w:val="24"/>
              </w:rPr>
              <w:t>berkas</w:t>
            </w:r>
            <w:proofErr w:type="spellEnd"/>
          </w:p>
        </w:tc>
        <w:tc>
          <w:tcPr>
            <w:tcW w:w="1984" w:type="dxa"/>
          </w:tcPr>
          <w:p w14:paraId="2E90A645" w14:textId="0FC0988B" w:rsidR="000570A3" w:rsidRDefault="008B5D0F">
            <w:pPr>
              <w:rPr>
                <w:sz w:val="24"/>
                <w:szCs w:val="24"/>
              </w:rPr>
            </w:pPr>
            <w:r>
              <w:rPr>
                <w:sz w:val="24"/>
                <w:szCs w:val="24"/>
              </w:rPr>
              <w:t xml:space="preserve">&lt;5 </w:t>
            </w:r>
            <w:proofErr w:type="spellStart"/>
            <w:r>
              <w:rPr>
                <w:sz w:val="24"/>
                <w:szCs w:val="24"/>
              </w:rPr>
              <w:t>menit</w:t>
            </w:r>
            <w:proofErr w:type="spellEnd"/>
            <w:r>
              <w:rPr>
                <w:sz w:val="24"/>
                <w:szCs w:val="24"/>
              </w:rPr>
              <w:t>/</w:t>
            </w:r>
            <w:proofErr w:type="spellStart"/>
            <w:r>
              <w:rPr>
                <w:sz w:val="24"/>
                <w:szCs w:val="24"/>
              </w:rPr>
              <w:t>berkas</w:t>
            </w:r>
            <w:proofErr w:type="spellEnd"/>
          </w:p>
        </w:tc>
        <w:tc>
          <w:tcPr>
            <w:tcW w:w="1868" w:type="dxa"/>
          </w:tcPr>
          <w:p w14:paraId="7E476294" w14:textId="77777777" w:rsidR="000570A3" w:rsidRDefault="00000000">
            <w:pPr>
              <w:rPr>
                <w:sz w:val="24"/>
                <w:szCs w:val="24"/>
              </w:rPr>
            </w:pPr>
            <w:proofErr w:type="spellStart"/>
            <w:r>
              <w:rPr>
                <w:sz w:val="24"/>
                <w:szCs w:val="24"/>
              </w:rPr>
              <w:t>Rekap</w:t>
            </w:r>
            <w:proofErr w:type="spellEnd"/>
            <w:r>
              <w:rPr>
                <w:sz w:val="24"/>
                <w:szCs w:val="24"/>
              </w:rPr>
              <w:t xml:space="preserve"> data </w:t>
            </w:r>
            <w:proofErr w:type="spellStart"/>
            <w:r>
              <w:rPr>
                <w:sz w:val="24"/>
                <w:szCs w:val="24"/>
              </w:rPr>
              <w:t>arsip</w:t>
            </w:r>
            <w:proofErr w:type="spellEnd"/>
          </w:p>
        </w:tc>
      </w:tr>
      <w:tr w:rsidR="000570A3" w14:paraId="0CD1D982" w14:textId="77777777">
        <w:trPr>
          <w:trHeight w:val="2276"/>
          <w:jc w:val="center"/>
        </w:trPr>
        <w:tc>
          <w:tcPr>
            <w:tcW w:w="684" w:type="dxa"/>
          </w:tcPr>
          <w:p w14:paraId="27C81E5C" w14:textId="77777777" w:rsidR="000570A3" w:rsidRDefault="00000000">
            <w:pPr>
              <w:rPr>
                <w:sz w:val="24"/>
                <w:szCs w:val="24"/>
              </w:rPr>
            </w:pPr>
            <w:r>
              <w:rPr>
                <w:sz w:val="24"/>
                <w:szCs w:val="24"/>
              </w:rPr>
              <w:t>4</w:t>
            </w:r>
          </w:p>
        </w:tc>
        <w:tc>
          <w:tcPr>
            <w:tcW w:w="2268" w:type="dxa"/>
          </w:tcPr>
          <w:p w14:paraId="4341897C" w14:textId="77777777" w:rsidR="000570A3" w:rsidRDefault="00000000">
            <w:pPr>
              <w:rPr>
                <w:sz w:val="24"/>
                <w:szCs w:val="24"/>
              </w:rPr>
            </w:pPr>
            <w:proofErr w:type="spellStart"/>
            <w:r>
              <w:rPr>
                <w:sz w:val="24"/>
                <w:szCs w:val="24"/>
              </w:rPr>
              <w:t>Catatan</w:t>
            </w:r>
            <w:proofErr w:type="spellEnd"/>
            <w:r>
              <w:rPr>
                <w:sz w:val="24"/>
                <w:szCs w:val="24"/>
              </w:rPr>
              <w:t xml:space="preserve"> </w:t>
            </w:r>
            <w:proofErr w:type="spellStart"/>
            <w:r>
              <w:rPr>
                <w:sz w:val="24"/>
                <w:szCs w:val="24"/>
              </w:rPr>
              <w:t>peminjaman</w:t>
            </w:r>
            <w:proofErr w:type="spellEnd"/>
            <w:r>
              <w:rPr>
                <w:sz w:val="24"/>
                <w:szCs w:val="24"/>
              </w:rPr>
              <w:t xml:space="preserve"> </w:t>
            </w:r>
            <w:proofErr w:type="spellStart"/>
            <w:r>
              <w:rPr>
                <w:sz w:val="24"/>
                <w:szCs w:val="24"/>
              </w:rPr>
              <w:t>berkas</w:t>
            </w:r>
            <w:proofErr w:type="spellEnd"/>
          </w:p>
        </w:tc>
        <w:tc>
          <w:tcPr>
            <w:tcW w:w="1985" w:type="dxa"/>
          </w:tcPr>
          <w:p w14:paraId="444440A0" w14:textId="77777777" w:rsidR="000570A3" w:rsidRDefault="00000000">
            <w:pPr>
              <w:rPr>
                <w:sz w:val="24"/>
                <w:szCs w:val="24"/>
              </w:rPr>
            </w:pPr>
            <w:proofErr w:type="spellStart"/>
            <w:r>
              <w:rPr>
                <w:sz w:val="24"/>
                <w:szCs w:val="24"/>
              </w:rPr>
              <w:t>Peminjaman</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terdokumentasi</w:t>
            </w:r>
            <w:proofErr w:type="spellEnd"/>
          </w:p>
        </w:tc>
        <w:tc>
          <w:tcPr>
            <w:tcW w:w="1984" w:type="dxa"/>
          </w:tcPr>
          <w:p w14:paraId="09700728" w14:textId="77777777" w:rsidR="000570A3" w:rsidRDefault="00000000">
            <w:pPr>
              <w:rPr>
                <w:sz w:val="24"/>
                <w:szCs w:val="24"/>
              </w:rPr>
            </w:pPr>
            <w:proofErr w:type="spellStart"/>
            <w:r>
              <w:rPr>
                <w:sz w:val="24"/>
                <w:szCs w:val="24"/>
              </w:rPr>
              <w:t>peminjaman</w:t>
            </w:r>
            <w:proofErr w:type="spellEnd"/>
            <w:r>
              <w:rPr>
                <w:sz w:val="24"/>
                <w:szCs w:val="24"/>
              </w:rPr>
              <w:t xml:space="preserve"> dan </w:t>
            </w:r>
            <w:proofErr w:type="spellStart"/>
            <w:r>
              <w:rPr>
                <w:sz w:val="24"/>
                <w:szCs w:val="24"/>
              </w:rPr>
              <w:t>pengembalian</w:t>
            </w:r>
            <w:proofErr w:type="spellEnd"/>
            <w:r>
              <w:rPr>
                <w:sz w:val="24"/>
                <w:szCs w:val="24"/>
              </w:rPr>
              <w:t xml:space="preserve"> </w:t>
            </w:r>
            <w:proofErr w:type="spellStart"/>
            <w:r>
              <w:rPr>
                <w:sz w:val="24"/>
                <w:szCs w:val="24"/>
              </w:rPr>
              <w:t>berkas</w:t>
            </w:r>
            <w:proofErr w:type="spellEnd"/>
            <w:r>
              <w:rPr>
                <w:sz w:val="24"/>
                <w:szCs w:val="24"/>
              </w:rPr>
              <w:t xml:space="preserve"> </w:t>
            </w:r>
            <w:proofErr w:type="spellStart"/>
            <w:r>
              <w:rPr>
                <w:sz w:val="24"/>
                <w:szCs w:val="24"/>
              </w:rPr>
              <w:t>terekam</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rapi</w:t>
            </w:r>
            <w:proofErr w:type="spellEnd"/>
            <w:r>
              <w:rPr>
                <w:sz w:val="24"/>
                <w:szCs w:val="24"/>
              </w:rPr>
              <w:t>.</w:t>
            </w:r>
          </w:p>
        </w:tc>
        <w:tc>
          <w:tcPr>
            <w:tcW w:w="1868" w:type="dxa"/>
          </w:tcPr>
          <w:p w14:paraId="29CF3285" w14:textId="77777777" w:rsidR="000570A3" w:rsidRDefault="00000000">
            <w:pPr>
              <w:rPr>
                <w:sz w:val="24"/>
                <w:szCs w:val="24"/>
              </w:rPr>
            </w:pPr>
            <w:proofErr w:type="spellStart"/>
            <w:r>
              <w:rPr>
                <w:sz w:val="24"/>
                <w:szCs w:val="24"/>
              </w:rPr>
              <w:t>Catatan</w:t>
            </w:r>
            <w:proofErr w:type="spellEnd"/>
            <w:r>
              <w:rPr>
                <w:sz w:val="24"/>
                <w:szCs w:val="24"/>
              </w:rPr>
              <w:t xml:space="preserve"> </w:t>
            </w:r>
            <w:proofErr w:type="spellStart"/>
            <w:r>
              <w:rPr>
                <w:sz w:val="24"/>
                <w:szCs w:val="24"/>
              </w:rPr>
              <w:t>peminjaman</w:t>
            </w:r>
            <w:proofErr w:type="spellEnd"/>
            <w:r>
              <w:rPr>
                <w:sz w:val="24"/>
                <w:szCs w:val="24"/>
              </w:rPr>
              <w:t xml:space="preserve"> dan </w:t>
            </w:r>
            <w:proofErr w:type="spellStart"/>
            <w:r>
              <w:rPr>
                <w:sz w:val="24"/>
                <w:szCs w:val="24"/>
              </w:rPr>
              <w:t>pengembalian</w:t>
            </w:r>
            <w:proofErr w:type="spellEnd"/>
            <w:r>
              <w:rPr>
                <w:sz w:val="24"/>
                <w:szCs w:val="24"/>
              </w:rPr>
              <w:t xml:space="preserve"> </w:t>
            </w:r>
            <w:proofErr w:type="spellStart"/>
            <w:r>
              <w:rPr>
                <w:sz w:val="24"/>
                <w:szCs w:val="24"/>
              </w:rPr>
              <w:t>arsip</w:t>
            </w:r>
            <w:proofErr w:type="spellEnd"/>
          </w:p>
        </w:tc>
      </w:tr>
      <w:tr w:rsidR="000570A3" w14:paraId="02313B57" w14:textId="77777777">
        <w:trPr>
          <w:jc w:val="center"/>
        </w:trPr>
        <w:tc>
          <w:tcPr>
            <w:tcW w:w="684" w:type="dxa"/>
          </w:tcPr>
          <w:p w14:paraId="699204C0" w14:textId="77777777" w:rsidR="000570A3" w:rsidRDefault="00000000">
            <w:pPr>
              <w:rPr>
                <w:sz w:val="24"/>
                <w:szCs w:val="24"/>
              </w:rPr>
            </w:pPr>
            <w:r>
              <w:rPr>
                <w:sz w:val="24"/>
                <w:szCs w:val="24"/>
              </w:rPr>
              <w:lastRenderedPageBreak/>
              <w:t>5</w:t>
            </w:r>
          </w:p>
        </w:tc>
        <w:tc>
          <w:tcPr>
            <w:tcW w:w="2268" w:type="dxa"/>
          </w:tcPr>
          <w:p w14:paraId="21CD2041" w14:textId="77777777" w:rsidR="000570A3" w:rsidRDefault="00000000">
            <w:pPr>
              <w:rPr>
                <w:sz w:val="24"/>
                <w:szCs w:val="24"/>
              </w:rPr>
            </w:pPr>
            <w:proofErr w:type="spellStart"/>
            <w:r>
              <w:rPr>
                <w:sz w:val="24"/>
                <w:szCs w:val="24"/>
              </w:rPr>
              <w:t>Penataan</w:t>
            </w:r>
            <w:proofErr w:type="spellEnd"/>
            <w:r>
              <w:rPr>
                <w:sz w:val="24"/>
                <w:szCs w:val="24"/>
              </w:rPr>
              <w:t xml:space="preserve"> </w:t>
            </w:r>
            <w:proofErr w:type="spellStart"/>
            <w:r>
              <w:rPr>
                <w:sz w:val="24"/>
                <w:szCs w:val="24"/>
              </w:rPr>
              <w:t>penyimpanan</w:t>
            </w:r>
            <w:proofErr w:type="spellEnd"/>
            <w:r>
              <w:rPr>
                <w:sz w:val="24"/>
                <w:szCs w:val="24"/>
              </w:rPr>
              <w:t xml:space="preserve"> </w:t>
            </w:r>
            <w:proofErr w:type="spellStart"/>
            <w:r>
              <w:rPr>
                <w:sz w:val="24"/>
                <w:szCs w:val="24"/>
              </w:rPr>
              <w:t>berkas</w:t>
            </w:r>
            <w:proofErr w:type="spellEnd"/>
          </w:p>
        </w:tc>
        <w:tc>
          <w:tcPr>
            <w:tcW w:w="1985" w:type="dxa"/>
          </w:tcPr>
          <w:p w14:paraId="555B23AC" w14:textId="77777777" w:rsidR="000570A3" w:rsidRDefault="00000000">
            <w:pPr>
              <w:rPr>
                <w:sz w:val="24"/>
                <w:szCs w:val="24"/>
              </w:rPr>
            </w:pPr>
            <w:proofErr w:type="spellStart"/>
            <w:r>
              <w:rPr>
                <w:sz w:val="24"/>
                <w:szCs w:val="24"/>
              </w:rPr>
              <w:t>berkas</w:t>
            </w:r>
            <w:proofErr w:type="spellEnd"/>
            <w:r>
              <w:rPr>
                <w:sz w:val="24"/>
                <w:szCs w:val="24"/>
              </w:rPr>
              <w:t xml:space="preserve"> di </w:t>
            </w:r>
            <w:proofErr w:type="spellStart"/>
            <w:r>
              <w:rPr>
                <w:sz w:val="24"/>
                <w:szCs w:val="24"/>
              </w:rPr>
              <w:t>gudang</w:t>
            </w:r>
            <w:proofErr w:type="spellEnd"/>
            <w:r>
              <w:rPr>
                <w:sz w:val="24"/>
                <w:szCs w:val="24"/>
              </w:rPr>
              <w:t xml:space="preserve"> </w:t>
            </w:r>
            <w:proofErr w:type="spellStart"/>
            <w:r>
              <w:rPr>
                <w:sz w:val="24"/>
                <w:szCs w:val="24"/>
              </w:rPr>
              <w:t>arsip</w:t>
            </w:r>
            <w:proofErr w:type="spellEnd"/>
            <w:r>
              <w:rPr>
                <w:sz w:val="24"/>
                <w:szCs w:val="24"/>
              </w:rPr>
              <w:t xml:space="preserve"> </w:t>
            </w:r>
            <w:proofErr w:type="spellStart"/>
            <w:r>
              <w:rPr>
                <w:sz w:val="24"/>
                <w:szCs w:val="24"/>
              </w:rPr>
              <w:t>kurang</w:t>
            </w:r>
            <w:proofErr w:type="spellEnd"/>
            <w:r>
              <w:rPr>
                <w:sz w:val="24"/>
                <w:szCs w:val="24"/>
              </w:rPr>
              <w:t xml:space="preserve"> </w:t>
            </w:r>
            <w:proofErr w:type="spellStart"/>
            <w:r>
              <w:rPr>
                <w:sz w:val="24"/>
                <w:szCs w:val="24"/>
              </w:rPr>
              <w:t>terstruktur</w:t>
            </w:r>
            <w:proofErr w:type="spellEnd"/>
            <w:r>
              <w:rPr>
                <w:sz w:val="24"/>
                <w:szCs w:val="24"/>
              </w:rPr>
              <w:t xml:space="preserve"> </w:t>
            </w:r>
            <w:proofErr w:type="spellStart"/>
            <w:r>
              <w:rPr>
                <w:sz w:val="24"/>
                <w:szCs w:val="24"/>
              </w:rPr>
              <w:t>karena</w:t>
            </w:r>
            <w:proofErr w:type="spellEnd"/>
            <w:r>
              <w:rPr>
                <w:sz w:val="24"/>
                <w:szCs w:val="24"/>
              </w:rPr>
              <w:t xml:space="preserve"> </w:t>
            </w:r>
            <w:proofErr w:type="spellStart"/>
            <w:r>
              <w:rPr>
                <w:sz w:val="24"/>
                <w:szCs w:val="24"/>
              </w:rPr>
              <w:t>menggunakan</w:t>
            </w:r>
            <w:proofErr w:type="spellEnd"/>
            <w:r>
              <w:rPr>
                <w:sz w:val="24"/>
                <w:szCs w:val="24"/>
              </w:rPr>
              <w:t xml:space="preserve"> </w:t>
            </w:r>
            <w:proofErr w:type="spellStart"/>
            <w:r>
              <w:rPr>
                <w:sz w:val="24"/>
                <w:szCs w:val="24"/>
              </w:rPr>
              <w:t>tahun</w:t>
            </w:r>
            <w:proofErr w:type="spellEnd"/>
            <w:r>
              <w:rPr>
                <w:sz w:val="24"/>
                <w:szCs w:val="24"/>
              </w:rPr>
              <w:t xml:space="preserve"> </w:t>
            </w:r>
            <w:proofErr w:type="spellStart"/>
            <w:r>
              <w:rPr>
                <w:sz w:val="24"/>
                <w:szCs w:val="24"/>
              </w:rPr>
              <w:t>lahir</w:t>
            </w:r>
            <w:proofErr w:type="spellEnd"/>
          </w:p>
        </w:tc>
        <w:tc>
          <w:tcPr>
            <w:tcW w:w="1984" w:type="dxa"/>
          </w:tcPr>
          <w:p w14:paraId="247450F5" w14:textId="5BA6FB73" w:rsidR="000570A3" w:rsidRDefault="00000000">
            <w:pPr>
              <w:rPr>
                <w:sz w:val="24"/>
                <w:szCs w:val="24"/>
              </w:rPr>
            </w:pPr>
            <w:proofErr w:type="spellStart"/>
            <w:r>
              <w:rPr>
                <w:sz w:val="24"/>
                <w:szCs w:val="24"/>
              </w:rPr>
              <w:t>Penyimpanan</w:t>
            </w:r>
            <w:proofErr w:type="spellEnd"/>
            <w:r>
              <w:rPr>
                <w:sz w:val="24"/>
                <w:szCs w:val="24"/>
              </w:rPr>
              <w:t xml:space="preserve"> </w:t>
            </w:r>
            <w:proofErr w:type="spellStart"/>
            <w:r>
              <w:rPr>
                <w:sz w:val="24"/>
                <w:szCs w:val="24"/>
              </w:rPr>
              <w:t>berkas</w:t>
            </w:r>
            <w:proofErr w:type="spellEnd"/>
            <w:r>
              <w:rPr>
                <w:sz w:val="24"/>
                <w:szCs w:val="24"/>
              </w:rPr>
              <w:t xml:space="preserve"> </w:t>
            </w:r>
            <w:proofErr w:type="spellStart"/>
            <w:r>
              <w:rPr>
                <w:sz w:val="24"/>
                <w:szCs w:val="24"/>
              </w:rPr>
              <w:t>lebih</w:t>
            </w:r>
            <w:proofErr w:type="spellEnd"/>
            <w:r>
              <w:rPr>
                <w:sz w:val="24"/>
                <w:szCs w:val="24"/>
              </w:rPr>
              <w:t xml:space="preserve"> </w:t>
            </w:r>
            <w:proofErr w:type="spellStart"/>
            <w:r>
              <w:rPr>
                <w:sz w:val="24"/>
                <w:szCs w:val="24"/>
              </w:rPr>
              <w:t>teratur</w:t>
            </w:r>
            <w:proofErr w:type="spellEnd"/>
            <w:r>
              <w:rPr>
                <w:sz w:val="24"/>
                <w:szCs w:val="24"/>
              </w:rPr>
              <w:t xml:space="preserve"> dan </w:t>
            </w:r>
            <w:proofErr w:type="spellStart"/>
            <w:r>
              <w:rPr>
                <w:sz w:val="24"/>
                <w:szCs w:val="24"/>
              </w:rPr>
              <w:t>mudah</w:t>
            </w:r>
            <w:proofErr w:type="spellEnd"/>
            <w:r>
              <w:rPr>
                <w:sz w:val="24"/>
                <w:szCs w:val="24"/>
              </w:rPr>
              <w:t xml:space="preserve"> </w:t>
            </w:r>
            <w:proofErr w:type="spellStart"/>
            <w:r>
              <w:rPr>
                <w:sz w:val="24"/>
                <w:szCs w:val="24"/>
              </w:rPr>
              <w:t>ditemukan</w:t>
            </w:r>
            <w:proofErr w:type="spellEnd"/>
          </w:p>
        </w:tc>
        <w:tc>
          <w:tcPr>
            <w:tcW w:w="1868" w:type="dxa"/>
          </w:tcPr>
          <w:p w14:paraId="1D5287D2" w14:textId="77777777" w:rsidR="000570A3" w:rsidRDefault="00000000">
            <w:pPr>
              <w:rPr>
                <w:sz w:val="24"/>
                <w:szCs w:val="24"/>
              </w:rPr>
            </w:pPr>
            <w:proofErr w:type="spellStart"/>
            <w:r>
              <w:rPr>
                <w:sz w:val="24"/>
                <w:szCs w:val="24"/>
              </w:rPr>
              <w:t>penyimpanan</w:t>
            </w:r>
            <w:proofErr w:type="spellEnd"/>
            <w:r>
              <w:rPr>
                <w:sz w:val="24"/>
                <w:szCs w:val="24"/>
              </w:rPr>
              <w:t xml:space="preserve"> </w:t>
            </w:r>
            <w:proofErr w:type="spellStart"/>
            <w:r>
              <w:rPr>
                <w:sz w:val="24"/>
                <w:szCs w:val="24"/>
              </w:rPr>
              <w:t>berkas</w:t>
            </w:r>
            <w:proofErr w:type="spellEnd"/>
          </w:p>
        </w:tc>
      </w:tr>
      <w:tr w:rsidR="000570A3" w14:paraId="4B6D78ED" w14:textId="77777777">
        <w:trPr>
          <w:jc w:val="center"/>
        </w:trPr>
        <w:tc>
          <w:tcPr>
            <w:tcW w:w="684" w:type="dxa"/>
          </w:tcPr>
          <w:p w14:paraId="35BE26FD" w14:textId="77777777" w:rsidR="000570A3" w:rsidRDefault="00000000">
            <w:pPr>
              <w:rPr>
                <w:sz w:val="24"/>
                <w:szCs w:val="24"/>
              </w:rPr>
            </w:pPr>
            <w:r>
              <w:rPr>
                <w:sz w:val="24"/>
                <w:szCs w:val="24"/>
              </w:rPr>
              <w:t>6</w:t>
            </w:r>
          </w:p>
        </w:tc>
        <w:tc>
          <w:tcPr>
            <w:tcW w:w="2268" w:type="dxa"/>
          </w:tcPr>
          <w:p w14:paraId="5AEA7C19" w14:textId="77777777" w:rsidR="000570A3" w:rsidRDefault="00000000">
            <w:pPr>
              <w:rPr>
                <w:sz w:val="24"/>
                <w:szCs w:val="24"/>
              </w:rPr>
            </w:pPr>
            <w:proofErr w:type="spellStart"/>
            <w:r>
              <w:rPr>
                <w:sz w:val="24"/>
                <w:szCs w:val="24"/>
              </w:rPr>
              <w:t>Pemeriksaan</w:t>
            </w:r>
            <w:proofErr w:type="spellEnd"/>
            <w:r>
              <w:rPr>
                <w:sz w:val="24"/>
                <w:szCs w:val="24"/>
              </w:rPr>
              <w:t xml:space="preserve"> data </w:t>
            </w:r>
            <w:proofErr w:type="spellStart"/>
            <w:r>
              <w:rPr>
                <w:sz w:val="24"/>
                <w:szCs w:val="24"/>
              </w:rPr>
              <w:t>masuk</w:t>
            </w:r>
            <w:proofErr w:type="spellEnd"/>
          </w:p>
        </w:tc>
        <w:tc>
          <w:tcPr>
            <w:tcW w:w="1985" w:type="dxa"/>
          </w:tcPr>
          <w:p w14:paraId="70A7A0CC" w14:textId="42A85784" w:rsidR="000570A3" w:rsidRDefault="000A58C2">
            <w:pPr>
              <w:rPr>
                <w:sz w:val="24"/>
                <w:szCs w:val="24"/>
              </w:rPr>
            </w:pPr>
            <w:r>
              <w:rPr>
                <w:sz w:val="24"/>
                <w:szCs w:val="24"/>
              </w:rPr>
              <w:t xml:space="preserve">Tidak </w:t>
            </w:r>
            <w:proofErr w:type="spellStart"/>
            <w:r>
              <w:rPr>
                <w:sz w:val="24"/>
                <w:szCs w:val="24"/>
              </w:rPr>
              <w:t>dilakukan</w:t>
            </w:r>
            <w:proofErr w:type="spellEnd"/>
            <w:r>
              <w:rPr>
                <w:sz w:val="24"/>
                <w:szCs w:val="24"/>
              </w:rPr>
              <w:t xml:space="preserve"> </w:t>
            </w:r>
            <w:proofErr w:type="spellStart"/>
            <w:r>
              <w:rPr>
                <w:sz w:val="24"/>
                <w:szCs w:val="24"/>
              </w:rPr>
              <w:t>pengecekan</w:t>
            </w:r>
            <w:proofErr w:type="spellEnd"/>
            <w:r>
              <w:rPr>
                <w:sz w:val="24"/>
                <w:szCs w:val="24"/>
              </w:rPr>
              <w:t xml:space="preserve"> </w:t>
            </w:r>
            <w:proofErr w:type="spellStart"/>
            <w:r>
              <w:rPr>
                <w:sz w:val="24"/>
                <w:szCs w:val="24"/>
              </w:rPr>
              <w:t>ulang</w:t>
            </w:r>
            <w:proofErr w:type="spellEnd"/>
          </w:p>
        </w:tc>
        <w:tc>
          <w:tcPr>
            <w:tcW w:w="1984" w:type="dxa"/>
          </w:tcPr>
          <w:p w14:paraId="69D0AA84" w14:textId="77777777" w:rsidR="000570A3" w:rsidRDefault="00000000">
            <w:pPr>
              <w:rPr>
                <w:sz w:val="24"/>
                <w:szCs w:val="24"/>
              </w:rPr>
            </w:pPr>
            <w:proofErr w:type="spellStart"/>
            <w:r>
              <w:rPr>
                <w:sz w:val="24"/>
                <w:szCs w:val="24"/>
              </w:rPr>
              <w:t>Berkas</w:t>
            </w:r>
            <w:proofErr w:type="spellEnd"/>
            <w:r>
              <w:rPr>
                <w:sz w:val="24"/>
                <w:szCs w:val="24"/>
              </w:rPr>
              <w:t xml:space="preserve"> yang </w:t>
            </w:r>
            <w:proofErr w:type="spellStart"/>
            <w:r>
              <w:rPr>
                <w:sz w:val="24"/>
                <w:szCs w:val="24"/>
              </w:rPr>
              <w:t>masuk</w:t>
            </w:r>
            <w:proofErr w:type="spellEnd"/>
            <w:r>
              <w:rPr>
                <w:sz w:val="24"/>
                <w:szCs w:val="24"/>
              </w:rPr>
              <w:t xml:space="preserve"> </w:t>
            </w:r>
            <w:proofErr w:type="spellStart"/>
            <w:r>
              <w:rPr>
                <w:sz w:val="24"/>
                <w:szCs w:val="24"/>
              </w:rPr>
              <w:t>harus</w:t>
            </w:r>
            <w:proofErr w:type="spellEnd"/>
            <w:r>
              <w:rPr>
                <w:sz w:val="24"/>
                <w:szCs w:val="24"/>
              </w:rPr>
              <w:t xml:space="preserve"> </w:t>
            </w:r>
            <w:proofErr w:type="spellStart"/>
            <w:r>
              <w:rPr>
                <w:sz w:val="24"/>
                <w:szCs w:val="24"/>
              </w:rPr>
              <w:t>diperiksa</w:t>
            </w:r>
            <w:proofErr w:type="spellEnd"/>
            <w:r>
              <w:rPr>
                <w:sz w:val="24"/>
                <w:szCs w:val="24"/>
              </w:rPr>
              <w:t xml:space="preserve"> </w:t>
            </w:r>
            <w:proofErr w:type="spellStart"/>
            <w:r>
              <w:rPr>
                <w:sz w:val="24"/>
                <w:szCs w:val="24"/>
              </w:rPr>
              <w:t>kembali</w:t>
            </w:r>
            <w:proofErr w:type="spellEnd"/>
            <w:r>
              <w:rPr>
                <w:sz w:val="24"/>
                <w:szCs w:val="24"/>
              </w:rPr>
              <w:t xml:space="preserve"> </w:t>
            </w:r>
            <w:proofErr w:type="spellStart"/>
            <w:r>
              <w:rPr>
                <w:sz w:val="24"/>
                <w:szCs w:val="24"/>
              </w:rPr>
              <w:t>sebelum</w:t>
            </w:r>
            <w:proofErr w:type="spellEnd"/>
            <w:r>
              <w:rPr>
                <w:sz w:val="24"/>
                <w:szCs w:val="24"/>
              </w:rPr>
              <w:t xml:space="preserve"> </w:t>
            </w:r>
            <w:proofErr w:type="spellStart"/>
            <w:r>
              <w:rPr>
                <w:sz w:val="24"/>
                <w:szCs w:val="24"/>
              </w:rPr>
              <w:t>disimpan</w:t>
            </w:r>
            <w:proofErr w:type="spellEnd"/>
            <w:r>
              <w:rPr>
                <w:sz w:val="24"/>
                <w:szCs w:val="24"/>
              </w:rPr>
              <w:t>.</w:t>
            </w:r>
          </w:p>
        </w:tc>
        <w:tc>
          <w:tcPr>
            <w:tcW w:w="1868" w:type="dxa"/>
          </w:tcPr>
          <w:p w14:paraId="052A8643" w14:textId="77777777" w:rsidR="000570A3" w:rsidRDefault="00000000">
            <w:pPr>
              <w:rPr>
                <w:sz w:val="24"/>
                <w:szCs w:val="24"/>
              </w:rPr>
            </w:pPr>
            <w:proofErr w:type="spellStart"/>
            <w:r>
              <w:rPr>
                <w:sz w:val="24"/>
                <w:szCs w:val="24"/>
              </w:rPr>
              <w:t>Berkas</w:t>
            </w:r>
            <w:proofErr w:type="spellEnd"/>
            <w:r>
              <w:rPr>
                <w:sz w:val="24"/>
                <w:szCs w:val="24"/>
              </w:rPr>
              <w:t xml:space="preserve"> masuk</w:t>
            </w:r>
          </w:p>
        </w:tc>
      </w:tr>
    </w:tbl>
    <w:p w14:paraId="41C50BF7" w14:textId="77777777" w:rsidR="000570A3" w:rsidRDefault="000570A3">
      <w:pPr>
        <w:rPr>
          <w:b/>
          <w:sz w:val="28"/>
        </w:rPr>
      </w:pPr>
    </w:p>
    <w:p w14:paraId="3F68E3D7" w14:textId="77777777" w:rsidR="000570A3" w:rsidRDefault="000570A3">
      <w:pPr>
        <w:rPr>
          <w:b/>
          <w:sz w:val="28"/>
        </w:rPr>
      </w:pPr>
    </w:p>
    <w:p w14:paraId="35F9722B" w14:textId="77777777" w:rsidR="000570A3" w:rsidRDefault="000570A3">
      <w:pPr>
        <w:rPr>
          <w:b/>
          <w:sz w:val="28"/>
        </w:rPr>
      </w:pPr>
    </w:p>
    <w:p w14:paraId="3D9DA4E7" w14:textId="77777777" w:rsidR="000570A3" w:rsidRDefault="000570A3">
      <w:pPr>
        <w:rPr>
          <w:b/>
          <w:sz w:val="28"/>
        </w:rPr>
      </w:pPr>
    </w:p>
    <w:p w14:paraId="63CBFE1E" w14:textId="77777777" w:rsidR="000570A3" w:rsidRDefault="000570A3">
      <w:pPr>
        <w:rPr>
          <w:b/>
          <w:sz w:val="28"/>
        </w:rPr>
      </w:pPr>
    </w:p>
    <w:p w14:paraId="23E0BAB0" w14:textId="77777777" w:rsidR="000570A3" w:rsidRDefault="000570A3">
      <w:pPr>
        <w:rPr>
          <w:b/>
          <w:sz w:val="28"/>
        </w:rPr>
      </w:pPr>
    </w:p>
    <w:p w14:paraId="7F66BA17" w14:textId="77777777" w:rsidR="000570A3" w:rsidRDefault="000570A3">
      <w:pPr>
        <w:rPr>
          <w:b/>
          <w:sz w:val="28"/>
        </w:rPr>
      </w:pPr>
    </w:p>
    <w:p w14:paraId="4242D9EE" w14:textId="77777777" w:rsidR="00C07F6B" w:rsidRDefault="00C07F6B">
      <w:pPr>
        <w:rPr>
          <w:b/>
          <w:sz w:val="28"/>
        </w:rPr>
      </w:pPr>
    </w:p>
    <w:p w14:paraId="79773452" w14:textId="77777777" w:rsidR="00C07F6B" w:rsidRDefault="00C07F6B">
      <w:pPr>
        <w:rPr>
          <w:b/>
          <w:sz w:val="28"/>
        </w:rPr>
      </w:pPr>
    </w:p>
    <w:p w14:paraId="5D1DBE82" w14:textId="77777777" w:rsidR="00C07F6B" w:rsidRDefault="00C07F6B">
      <w:pPr>
        <w:rPr>
          <w:b/>
          <w:sz w:val="28"/>
        </w:rPr>
      </w:pPr>
    </w:p>
    <w:p w14:paraId="191A49AC" w14:textId="77777777" w:rsidR="00C07F6B" w:rsidRDefault="00C07F6B">
      <w:pPr>
        <w:rPr>
          <w:b/>
          <w:sz w:val="28"/>
        </w:rPr>
      </w:pPr>
    </w:p>
    <w:p w14:paraId="22FE017D" w14:textId="77777777" w:rsidR="000570A3" w:rsidRDefault="00000000">
      <w:r>
        <w:rPr>
          <w:b/>
          <w:sz w:val="28"/>
        </w:rPr>
        <w:lastRenderedPageBreak/>
        <w:t xml:space="preserve">3. </w:t>
      </w:r>
      <w:proofErr w:type="spellStart"/>
      <w:r>
        <w:rPr>
          <w:b/>
          <w:sz w:val="28"/>
        </w:rPr>
        <w:t>Terobosan</w:t>
      </w:r>
      <w:proofErr w:type="spellEnd"/>
      <w:r>
        <w:rPr>
          <w:b/>
          <w:sz w:val="28"/>
        </w:rPr>
        <w:t>/</w:t>
      </w:r>
      <w:proofErr w:type="spellStart"/>
      <w:r>
        <w:rPr>
          <w:b/>
          <w:sz w:val="28"/>
        </w:rPr>
        <w:t>Inovasi</w:t>
      </w:r>
      <w:proofErr w:type="spellEnd"/>
    </w:p>
    <w:p w14:paraId="058BD914" w14:textId="77777777" w:rsidR="000570A3" w:rsidRDefault="00000000">
      <w:pPr>
        <w:rPr>
          <w:sz w:val="24"/>
          <w:szCs w:val="24"/>
        </w:rPr>
      </w:pPr>
      <w:proofErr w:type="spellStart"/>
      <w:r>
        <w:rPr>
          <w:b/>
          <w:sz w:val="24"/>
          <w:szCs w:val="24"/>
        </w:rPr>
        <w:t>Deskripsi</w:t>
      </w:r>
      <w:proofErr w:type="spellEnd"/>
    </w:p>
    <w:p w14:paraId="61137E60" w14:textId="77777777" w:rsidR="000570A3" w:rsidRDefault="00000000">
      <w:pPr>
        <w:jc w:val="both"/>
        <w:rPr>
          <w:sz w:val="24"/>
          <w:szCs w:val="24"/>
        </w:rPr>
      </w:pPr>
      <w:proofErr w:type="spellStart"/>
      <w:r>
        <w:rPr>
          <w:sz w:val="24"/>
          <w:szCs w:val="24"/>
        </w:rPr>
        <w:t>Terobosan</w:t>
      </w:r>
      <w:proofErr w:type="spellEnd"/>
      <w:r>
        <w:rPr>
          <w:sz w:val="24"/>
          <w:szCs w:val="24"/>
        </w:rPr>
        <w:t>/</w:t>
      </w:r>
      <w:proofErr w:type="spellStart"/>
      <w:r>
        <w:rPr>
          <w:sz w:val="24"/>
          <w:szCs w:val="24"/>
        </w:rPr>
        <w:t>inovasi</w:t>
      </w:r>
      <w:proofErr w:type="spellEnd"/>
      <w:r>
        <w:rPr>
          <w:sz w:val="24"/>
          <w:szCs w:val="24"/>
        </w:rPr>
        <w:t xml:space="preserve"> yang </w:t>
      </w:r>
      <w:proofErr w:type="spellStart"/>
      <w:r>
        <w:rPr>
          <w:sz w:val="24"/>
          <w:szCs w:val="24"/>
        </w:rPr>
        <w:t>dirancang</w:t>
      </w:r>
      <w:proofErr w:type="spellEnd"/>
      <w:r>
        <w:rPr>
          <w:sz w:val="24"/>
          <w:szCs w:val="24"/>
        </w:rPr>
        <w:t xml:space="preserve"> pada </w:t>
      </w:r>
      <w:proofErr w:type="spellStart"/>
      <w:r>
        <w:rPr>
          <w:sz w:val="24"/>
          <w:szCs w:val="24"/>
        </w:rPr>
        <w:t>seksi</w:t>
      </w:r>
      <w:proofErr w:type="spellEnd"/>
      <w:r>
        <w:rPr>
          <w:sz w:val="24"/>
          <w:szCs w:val="24"/>
        </w:rPr>
        <w:t xml:space="preserve"> TIKKIM </w:t>
      </w:r>
      <w:proofErr w:type="spellStart"/>
      <w:r>
        <w:rPr>
          <w:sz w:val="24"/>
          <w:szCs w:val="24"/>
        </w:rPr>
        <w:t>dalam</w:t>
      </w:r>
      <w:proofErr w:type="spellEnd"/>
      <w:r>
        <w:rPr>
          <w:sz w:val="24"/>
          <w:szCs w:val="24"/>
        </w:rPr>
        <w:t xml:space="preserve"> </w:t>
      </w:r>
      <w:proofErr w:type="spellStart"/>
      <w:r>
        <w:rPr>
          <w:sz w:val="24"/>
          <w:szCs w:val="24"/>
        </w:rPr>
        <w:t>pengelolaan</w:t>
      </w:r>
      <w:proofErr w:type="spellEnd"/>
      <w:r>
        <w:rPr>
          <w:sz w:val="24"/>
          <w:szCs w:val="24"/>
        </w:rPr>
        <w:t xml:space="preserve"> data </w:t>
      </w:r>
      <w:proofErr w:type="spellStart"/>
      <w:r>
        <w:rPr>
          <w:sz w:val="24"/>
          <w:szCs w:val="24"/>
        </w:rPr>
        <w:t>arsip</w:t>
      </w:r>
      <w:proofErr w:type="spellEnd"/>
      <w:r>
        <w:rPr>
          <w:sz w:val="24"/>
          <w:szCs w:val="24"/>
        </w:rPr>
        <w:t xml:space="preserve"> </w:t>
      </w:r>
      <w:proofErr w:type="spellStart"/>
      <w:r>
        <w:rPr>
          <w:sz w:val="24"/>
          <w:szCs w:val="24"/>
        </w:rPr>
        <w:t>keimigrasian</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menyelesaikan</w:t>
      </w:r>
      <w:proofErr w:type="spellEnd"/>
      <w:r>
        <w:rPr>
          <w:sz w:val="24"/>
          <w:szCs w:val="24"/>
        </w:rPr>
        <w:t xml:space="preserve"> </w:t>
      </w:r>
      <w:proofErr w:type="spellStart"/>
      <w:r>
        <w:rPr>
          <w:sz w:val="24"/>
          <w:szCs w:val="24"/>
        </w:rPr>
        <w:t>permasalahan</w:t>
      </w:r>
      <w:proofErr w:type="spellEnd"/>
      <w:r>
        <w:rPr>
          <w:sz w:val="24"/>
          <w:szCs w:val="24"/>
        </w:rPr>
        <w:t xml:space="preserve"> </w:t>
      </w:r>
      <w:proofErr w:type="spellStart"/>
      <w:r>
        <w:rPr>
          <w:sz w:val="24"/>
          <w:szCs w:val="24"/>
        </w:rPr>
        <w:t>yaitu</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menerapkan</w:t>
      </w:r>
      <w:proofErr w:type="spellEnd"/>
      <w:r>
        <w:rPr>
          <w:sz w:val="24"/>
          <w:szCs w:val="24"/>
        </w:rPr>
        <w:t xml:space="preserve"> </w:t>
      </w:r>
      <w:proofErr w:type="spellStart"/>
      <w:r>
        <w:rPr>
          <w:sz w:val="24"/>
          <w:szCs w:val="24"/>
        </w:rPr>
        <w:t>suatu</w:t>
      </w:r>
      <w:proofErr w:type="spellEnd"/>
      <w:r>
        <w:rPr>
          <w:sz w:val="24"/>
          <w:szCs w:val="24"/>
        </w:rPr>
        <w:t xml:space="preserve"> </w:t>
      </w:r>
      <w:proofErr w:type="spellStart"/>
      <w:r>
        <w:rPr>
          <w:sz w:val="24"/>
          <w:szCs w:val="24"/>
        </w:rPr>
        <w:t>sistem</w:t>
      </w:r>
      <w:proofErr w:type="spellEnd"/>
      <w:r>
        <w:rPr>
          <w:sz w:val="24"/>
          <w:szCs w:val="24"/>
        </w:rPr>
        <w:t xml:space="preserve"> yang </w:t>
      </w:r>
      <w:proofErr w:type="spellStart"/>
      <w:r>
        <w:rPr>
          <w:sz w:val="24"/>
          <w:szCs w:val="24"/>
        </w:rPr>
        <w:t>dinamakan</w:t>
      </w:r>
      <w:proofErr w:type="spellEnd"/>
      <w:r>
        <w:rPr>
          <w:sz w:val="24"/>
          <w:szCs w:val="24"/>
        </w:rPr>
        <w:t xml:space="preserve"> “SIRAPI KOTIM” (</w:t>
      </w:r>
      <w:proofErr w:type="spellStart"/>
      <w:r>
        <w:rPr>
          <w:sz w:val="24"/>
          <w:szCs w:val="24"/>
        </w:rPr>
        <w:t>Sistem</w:t>
      </w:r>
      <w:proofErr w:type="spellEnd"/>
      <w:r>
        <w:rPr>
          <w:sz w:val="24"/>
          <w:szCs w:val="24"/>
        </w:rPr>
        <w:t xml:space="preserve"> </w:t>
      </w:r>
      <w:proofErr w:type="spellStart"/>
      <w:r>
        <w:rPr>
          <w:sz w:val="24"/>
          <w:szCs w:val="24"/>
        </w:rPr>
        <w:t>Informasi</w:t>
      </w:r>
      <w:proofErr w:type="spellEnd"/>
      <w:r>
        <w:rPr>
          <w:sz w:val="24"/>
          <w:szCs w:val="24"/>
        </w:rPr>
        <w:t xml:space="preserve"> </w:t>
      </w:r>
      <w:proofErr w:type="spellStart"/>
      <w:r>
        <w:rPr>
          <w:sz w:val="24"/>
          <w:szCs w:val="24"/>
        </w:rPr>
        <w:t>Arsip</w:t>
      </w:r>
      <w:proofErr w:type="spellEnd"/>
      <w:r>
        <w:rPr>
          <w:sz w:val="24"/>
          <w:szCs w:val="24"/>
        </w:rPr>
        <w:t xml:space="preserve"> </w:t>
      </w:r>
      <w:proofErr w:type="spellStart"/>
      <w:r>
        <w:rPr>
          <w:sz w:val="24"/>
          <w:szCs w:val="24"/>
        </w:rPr>
        <w:t>Imigrasi</w:t>
      </w:r>
      <w:proofErr w:type="spellEnd"/>
      <w:r>
        <w:rPr>
          <w:sz w:val="24"/>
          <w:szCs w:val="24"/>
        </w:rPr>
        <w:t xml:space="preserve"> </w:t>
      </w:r>
      <w:proofErr w:type="spellStart"/>
      <w:r>
        <w:rPr>
          <w:sz w:val="24"/>
          <w:szCs w:val="24"/>
        </w:rPr>
        <w:t>Kotawaringin</w:t>
      </w:r>
      <w:proofErr w:type="spellEnd"/>
      <w:r>
        <w:rPr>
          <w:sz w:val="24"/>
          <w:szCs w:val="24"/>
        </w:rPr>
        <w:t xml:space="preserve"> Timur).</w:t>
      </w:r>
    </w:p>
    <w:p w14:paraId="288199BD" w14:textId="77777777" w:rsidR="00413FF7" w:rsidRPr="00E4447C" w:rsidRDefault="00413FF7" w:rsidP="00413FF7">
      <w:pPr>
        <w:rPr>
          <w:sz w:val="24"/>
          <w:szCs w:val="24"/>
          <w:lang w:val="id-ID"/>
        </w:rPr>
      </w:pPr>
      <w:r w:rsidRPr="00E4447C">
        <w:rPr>
          <w:sz w:val="24"/>
          <w:szCs w:val="24"/>
          <w:lang w:val="id-ID"/>
        </w:rPr>
        <w:t>Teknologi yang Digunakan</w:t>
      </w:r>
    </w:p>
    <w:p w14:paraId="0EF3ADB9" w14:textId="77777777" w:rsidR="00413FF7" w:rsidRPr="00E4447C" w:rsidRDefault="00413FF7" w:rsidP="00413FF7">
      <w:pPr>
        <w:rPr>
          <w:sz w:val="24"/>
          <w:szCs w:val="24"/>
          <w:lang w:val="id-ID"/>
        </w:rPr>
      </w:pPr>
      <w:r w:rsidRPr="00E4447C">
        <w:rPr>
          <w:sz w:val="24"/>
          <w:szCs w:val="24"/>
          <w:lang w:val="id-ID"/>
        </w:rPr>
        <w:t xml:space="preserve">SIRAPI KOTIM menggunakan teknologi berbasis web. </w:t>
      </w:r>
      <w:r>
        <w:rPr>
          <w:sz w:val="24"/>
          <w:szCs w:val="24"/>
          <w:lang w:val="id-ID"/>
        </w:rPr>
        <w:t>T</w:t>
      </w:r>
      <w:r w:rsidRPr="00E4447C">
        <w:rPr>
          <w:sz w:val="24"/>
          <w:szCs w:val="24"/>
          <w:lang w:val="id-ID"/>
        </w:rPr>
        <w:t>eknologi ini</w:t>
      </w:r>
      <w:r>
        <w:rPr>
          <w:sz w:val="24"/>
          <w:szCs w:val="24"/>
          <w:lang w:val="id-ID"/>
        </w:rPr>
        <w:t xml:space="preserve"> dipilih</w:t>
      </w:r>
      <w:r w:rsidRPr="00E4447C">
        <w:rPr>
          <w:sz w:val="24"/>
          <w:szCs w:val="24"/>
          <w:lang w:val="id-ID"/>
        </w:rPr>
        <w:t xml:space="preserve"> karena sistem berbasis web dapat memberikan kemudahan dalam mengakses dan mengelola data melalui perangkat yang tersedia sesuai dengan penerapan di lingkungan kerja.</w:t>
      </w:r>
    </w:p>
    <w:p w14:paraId="355C3F51" w14:textId="77777777" w:rsidR="00413FF7" w:rsidRDefault="00413FF7" w:rsidP="00413FF7">
      <w:pPr>
        <w:rPr>
          <w:sz w:val="24"/>
          <w:szCs w:val="24"/>
          <w:lang w:val="id-ID"/>
        </w:rPr>
      </w:pPr>
      <w:r w:rsidRPr="00E4447C">
        <w:rPr>
          <w:sz w:val="24"/>
          <w:szCs w:val="24"/>
          <w:lang w:val="id-ID"/>
        </w:rPr>
        <w:t>Secara sederhana, SIRAPI KOTIM memiliki</w:t>
      </w:r>
      <w:r>
        <w:rPr>
          <w:sz w:val="24"/>
          <w:szCs w:val="24"/>
          <w:lang w:val="id-ID"/>
        </w:rPr>
        <w:t xml:space="preserve"> alur</w:t>
      </w:r>
      <w:r w:rsidRPr="00E4447C">
        <w:rPr>
          <w:sz w:val="24"/>
          <w:szCs w:val="24"/>
          <w:lang w:val="id-ID"/>
        </w:rPr>
        <w:t xml:space="preserve">, </w:t>
      </w:r>
      <w:r>
        <w:rPr>
          <w:sz w:val="24"/>
          <w:szCs w:val="24"/>
          <w:lang w:val="id-ID"/>
        </w:rPr>
        <w:t xml:space="preserve">sebagai berikut </w:t>
      </w:r>
      <w:r w:rsidRPr="00E4447C">
        <w:rPr>
          <w:sz w:val="24"/>
          <w:szCs w:val="24"/>
          <w:lang w:val="id-ID"/>
        </w:rPr>
        <w:t>:</w:t>
      </w:r>
    </w:p>
    <w:p w14:paraId="2EF5C73D" w14:textId="77777777" w:rsidR="00413FF7" w:rsidRPr="007D4A1C" w:rsidRDefault="00413FF7" w:rsidP="00413FF7">
      <w:pPr>
        <w:pStyle w:val="ListParagraph"/>
        <w:numPr>
          <w:ilvl w:val="0"/>
          <w:numId w:val="15"/>
        </w:numPr>
        <w:rPr>
          <w:sz w:val="24"/>
          <w:szCs w:val="24"/>
          <w:lang w:val="id-ID"/>
        </w:rPr>
      </w:pPr>
      <w:r>
        <w:rPr>
          <w:sz w:val="24"/>
          <w:szCs w:val="24"/>
          <w:lang w:val="id-ID"/>
        </w:rPr>
        <w:t>Berkas yang diserahkan dari seksi LALINTALKIM dan diterima oleh petugas seksi TIKKIM</w:t>
      </w:r>
    </w:p>
    <w:p w14:paraId="25E94D92" w14:textId="77777777" w:rsidR="00413FF7" w:rsidRPr="00E4447C" w:rsidRDefault="00413FF7" w:rsidP="00413FF7">
      <w:pPr>
        <w:numPr>
          <w:ilvl w:val="0"/>
          <w:numId w:val="15"/>
        </w:numPr>
        <w:rPr>
          <w:sz w:val="24"/>
          <w:szCs w:val="24"/>
          <w:lang w:val="id-ID"/>
        </w:rPr>
      </w:pPr>
      <w:r>
        <w:rPr>
          <w:sz w:val="24"/>
          <w:szCs w:val="24"/>
          <w:lang w:val="id-ID"/>
        </w:rPr>
        <w:t>U</w:t>
      </w:r>
      <w:r w:rsidRPr="00E4447C">
        <w:rPr>
          <w:sz w:val="24"/>
          <w:szCs w:val="24"/>
          <w:lang w:val="id-ID"/>
        </w:rPr>
        <w:t>ntuk mencatat informasi dari berkas yang telah diterima</w:t>
      </w:r>
      <w:r>
        <w:rPr>
          <w:sz w:val="24"/>
          <w:szCs w:val="24"/>
          <w:lang w:val="id-ID"/>
        </w:rPr>
        <w:t>, data tersebut diinput ke dalam website SIRAPI KOTIM.</w:t>
      </w:r>
    </w:p>
    <w:p w14:paraId="0251AEC9" w14:textId="77777777" w:rsidR="00413FF7" w:rsidRPr="00E4447C" w:rsidRDefault="00413FF7" w:rsidP="00413FF7">
      <w:pPr>
        <w:numPr>
          <w:ilvl w:val="0"/>
          <w:numId w:val="15"/>
        </w:numPr>
        <w:spacing w:before="100" w:beforeAutospacing="1" w:after="100" w:afterAutospacing="1" w:line="240" w:lineRule="auto"/>
        <w:rPr>
          <w:rFonts w:eastAsia="Times New Roman" w:cs="Arial"/>
          <w:sz w:val="24"/>
          <w:szCs w:val="24"/>
          <w:lang w:val="id-ID" w:eastAsia="id-ID"/>
        </w:rPr>
      </w:pPr>
      <w:r w:rsidRPr="002F14B6">
        <w:rPr>
          <w:rFonts w:eastAsia="Times New Roman" w:cs="Arial"/>
          <w:sz w:val="24"/>
          <w:szCs w:val="24"/>
          <w:lang w:val="id-ID" w:eastAsia="id-ID"/>
        </w:rPr>
        <w:t>Setelah petugas TIKKIM menyimpan input, sistem SIRAPI KOTIM menyimpan data arsip ke basis data, data tersusun per berkas sehingga mudah dikelola dan dipanggil kembali.</w:t>
      </w:r>
    </w:p>
    <w:p w14:paraId="12AB1935" w14:textId="77777777" w:rsidR="00413FF7" w:rsidRPr="00E4447C" w:rsidRDefault="00413FF7" w:rsidP="00413FF7">
      <w:pPr>
        <w:numPr>
          <w:ilvl w:val="0"/>
          <w:numId w:val="15"/>
        </w:numPr>
        <w:rPr>
          <w:sz w:val="24"/>
          <w:szCs w:val="24"/>
          <w:lang w:val="id-ID"/>
        </w:rPr>
      </w:pPr>
      <w:r w:rsidRPr="00E4447C">
        <w:rPr>
          <w:sz w:val="24"/>
          <w:szCs w:val="24"/>
          <w:lang w:val="id-ID"/>
        </w:rPr>
        <w:t xml:space="preserve">Pencarian data, </w:t>
      </w:r>
      <w:r w:rsidRPr="002F14B6">
        <w:rPr>
          <w:sz w:val="24"/>
          <w:szCs w:val="24"/>
          <w:lang w:val="id-ID"/>
        </w:rPr>
        <w:t>Petugas memasukkan kata kunci pada fitur pencarian di website</w:t>
      </w:r>
      <w:r>
        <w:rPr>
          <w:sz w:val="24"/>
          <w:szCs w:val="24"/>
          <w:lang w:val="id-ID"/>
        </w:rPr>
        <w:t>, s</w:t>
      </w:r>
      <w:r w:rsidRPr="002F14B6">
        <w:rPr>
          <w:sz w:val="24"/>
          <w:szCs w:val="24"/>
          <w:lang w:val="id-ID"/>
        </w:rPr>
        <w:t>istem menampilkan data arsip yang sesuai</w:t>
      </w:r>
      <w:r>
        <w:rPr>
          <w:sz w:val="24"/>
          <w:szCs w:val="24"/>
          <w:lang w:val="id-ID"/>
        </w:rPr>
        <w:t>, p</w:t>
      </w:r>
      <w:r w:rsidRPr="002F14B6">
        <w:rPr>
          <w:sz w:val="24"/>
          <w:szCs w:val="24"/>
          <w:lang w:val="id-ID"/>
        </w:rPr>
        <w:t>etugas memastikan berkas yang dicari, lalu menggunakan informasinya (misalnya untuk keperluan peminjaman).</w:t>
      </w:r>
    </w:p>
    <w:p w14:paraId="48F2C4F9" w14:textId="77777777" w:rsidR="00413FF7" w:rsidRPr="00E4447C" w:rsidRDefault="00413FF7" w:rsidP="00413FF7">
      <w:pPr>
        <w:numPr>
          <w:ilvl w:val="0"/>
          <w:numId w:val="15"/>
        </w:numPr>
        <w:rPr>
          <w:sz w:val="24"/>
          <w:szCs w:val="24"/>
          <w:lang w:val="id-ID"/>
        </w:rPr>
      </w:pPr>
      <w:r w:rsidRPr="00E4447C">
        <w:rPr>
          <w:sz w:val="24"/>
          <w:szCs w:val="24"/>
          <w:lang w:val="id-ID"/>
        </w:rPr>
        <w:t xml:space="preserve">Monitoring arsip, </w:t>
      </w:r>
      <w:r w:rsidRPr="002F14B6">
        <w:rPr>
          <w:sz w:val="24"/>
          <w:szCs w:val="24"/>
          <w:lang w:val="id-ID"/>
        </w:rPr>
        <w:t>Petugas membuka halaman daftar atau monitoring arsip</w:t>
      </w:r>
      <w:r>
        <w:rPr>
          <w:sz w:val="24"/>
          <w:szCs w:val="24"/>
          <w:lang w:val="id-ID"/>
        </w:rPr>
        <w:t>, s</w:t>
      </w:r>
      <w:r w:rsidRPr="002F14B6">
        <w:rPr>
          <w:sz w:val="24"/>
          <w:szCs w:val="24"/>
          <w:lang w:val="id-ID"/>
        </w:rPr>
        <w:t>istem menampilkan seluruh data yang telah tercatat</w:t>
      </w:r>
      <w:r>
        <w:rPr>
          <w:sz w:val="24"/>
          <w:szCs w:val="24"/>
          <w:lang w:val="id-ID"/>
        </w:rPr>
        <w:t>, p</w:t>
      </w:r>
      <w:r w:rsidRPr="002F14B6">
        <w:rPr>
          <w:sz w:val="24"/>
          <w:szCs w:val="24"/>
          <w:lang w:val="id-ID"/>
        </w:rPr>
        <w:t>etugas memeriksa kelengkapan data dan status berkas.</w:t>
      </w:r>
    </w:p>
    <w:p w14:paraId="1B26546D" w14:textId="0BC53345" w:rsidR="00413FF7" w:rsidRPr="00413FF7" w:rsidRDefault="00413FF7" w:rsidP="00413FF7">
      <w:pPr>
        <w:numPr>
          <w:ilvl w:val="0"/>
          <w:numId w:val="15"/>
        </w:numPr>
        <w:rPr>
          <w:sz w:val="24"/>
          <w:szCs w:val="24"/>
          <w:lang w:val="id-ID"/>
        </w:rPr>
      </w:pPr>
      <w:r w:rsidRPr="00E4447C">
        <w:rPr>
          <w:sz w:val="24"/>
          <w:szCs w:val="24"/>
          <w:lang w:val="id-ID"/>
        </w:rPr>
        <w:t xml:space="preserve">Pencatatan peminjaman dan pengembalian, </w:t>
      </w:r>
      <w:r w:rsidRPr="001C1B0D">
        <w:rPr>
          <w:sz w:val="24"/>
          <w:szCs w:val="24"/>
          <w:lang w:val="id-ID"/>
        </w:rPr>
        <w:t>peminjaman</w:t>
      </w:r>
      <w:r w:rsidRPr="002F14B6">
        <w:rPr>
          <w:sz w:val="24"/>
          <w:szCs w:val="24"/>
          <w:lang w:val="id-ID"/>
        </w:rPr>
        <w:t xml:space="preserve"> Saat berkas dipinjam, petugas mencatat data peminjaman (peminjam, tanggal pinjam, </w:t>
      </w:r>
      <w:r w:rsidRPr="002F14B6">
        <w:rPr>
          <w:sz w:val="24"/>
          <w:szCs w:val="24"/>
          <w:lang w:val="id-ID"/>
        </w:rPr>
        <w:lastRenderedPageBreak/>
        <w:t>dan berkas yang dipinjam) ke dalam sistem</w:t>
      </w:r>
      <w:r>
        <w:rPr>
          <w:sz w:val="24"/>
          <w:szCs w:val="24"/>
          <w:lang w:val="id-ID"/>
        </w:rPr>
        <w:t xml:space="preserve">, </w:t>
      </w:r>
      <w:r w:rsidRPr="001C1B0D">
        <w:rPr>
          <w:sz w:val="24"/>
          <w:szCs w:val="24"/>
          <w:lang w:val="id-ID"/>
        </w:rPr>
        <w:t>p</w:t>
      </w:r>
      <w:r w:rsidRPr="002F14B6">
        <w:rPr>
          <w:sz w:val="24"/>
          <w:szCs w:val="24"/>
          <w:lang w:val="id-ID"/>
        </w:rPr>
        <w:t>engembalian: Saat berkas dikembalikan, petugas mencatat tanggal pengembalian</w:t>
      </w:r>
      <w:r>
        <w:rPr>
          <w:sz w:val="24"/>
          <w:szCs w:val="24"/>
          <w:lang w:val="id-ID"/>
        </w:rPr>
        <w:t>, s</w:t>
      </w:r>
      <w:r w:rsidRPr="002F14B6">
        <w:rPr>
          <w:sz w:val="24"/>
          <w:szCs w:val="24"/>
          <w:lang w:val="id-ID"/>
        </w:rPr>
        <w:t>istem memperbarui status berkas, sehingga pergerakan berkas dapat ditelusuri</w:t>
      </w:r>
      <w:r>
        <w:rPr>
          <w:sz w:val="24"/>
          <w:szCs w:val="24"/>
          <w:lang w:val="id-ID"/>
        </w:rPr>
        <w:t xml:space="preserve">, </w:t>
      </w:r>
      <w:r w:rsidRPr="00E4447C">
        <w:rPr>
          <w:sz w:val="24"/>
          <w:szCs w:val="24"/>
          <w:lang w:val="id-ID"/>
        </w:rPr>
        <w:t>Penggunaan teknologi tersebut diharapkan dapat membantu pekerjaan petugas tanpa membuat proses kerja menjadi lebih rumit</w:t>
      </w:r>
      <w:r>
        <w:rPr>
          <w:sz w:val="24"/>
          <w:szCs w:val="24"/>
          <w:lang w:val="id-ID"/>
        </w:rPr>
        <w:t>.</w:t>
      </w:r>
    </w:p>
    <w:p w14:paraId="43E405DC" w14:textId="77777777" w:rsidR="000570A3" w:rsidRDefault="00000000">
      <w:pPr>
        <w:jc w:val="both"/>
        <w:rPr>
          <w:sz w:val="24"/>
          <w:szCs w:val="24"/>
        </w:rPr>
      </w:pPr>
      <w:r>
        <w:rPr>
          <w:sz w:val="24"/>
          <w:szCs w:val="24"/>
        </w:rPr>
        <w:t xml:space="preserve">SIRAPI KOTIM </w:t>
      </w:r>
      <w:proofErr w:type="spellStart"/>
      <w:r>
        <w:rPr>
          <w:sz w:val="24"/>
          <w:szCs w:val="24"/>
        </w:rPr>
        <w:t>dibuat</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mengoptimalkan</w:t>
      </w:r>
      <w:proofErr w:type="spellEnd"/>
      <w:r>
        <w:rPr>
          <w:sz w:val="24"/>
          <w:szCs w:val="24"/>
        </w:rPr>
        <w:t xml:space="preserve"> tata Kelola </w:t>
      </w:r>
      <w:proofErr w:type="spellStart"/>
      <w:r>
        <w:rPr>
          <w:sz w:val="24"/>
          <w:szCs w:val="24"/>
        </w:rPr>
        <w:t>arsip</w:t>
      </w:r>
      <w:proofErr w:type="spellEnd"/>
      <w:r>
        <w:rPr>
          <w:sz w:val="24"/>
          <w:szCs w:val="24"/>
        </w:rPr>
        <w:t xml:space="preserve"> </w:t>
      </w:r>
      <w:proofErr w:type="spellStart"/>
      <w:r>
        <w:rPr>
          <w:sz w:val="24"/>
          <w:szCs w:val="24"/>
        </w:rPr>
        <w:t>keimigrasian</w:t>
      </w:r>
      <w:proofErr w:type="spellEnd"/>
      <w:r>
        <w:rPr>
          <w:sz w:val="24"/>
          <w:szCs w:val="24"/>
        </w:rPr>
        <w:t xml:space="preserve"> yang </w:t>
      </w:r>
      <w:proofErr w:type="spellStart"/>
      <w:r>
        <w:rPr>
          <w:sz w:val="24"/>
          <w:szCs w:val="24"/>
        </w:rPr>
        <w:t>sebelumnya</w:t>
      </w:r>
      <w:proofErr w:type="spellEnd"/>
      <w:r>
        <w:rPr>
          <w:sz w:val="24"/>
          <w:szCs w:val="24"/>
        </w:rPr>
        <w:t xml:space="preserve"> </w:t>
      </w:r>
      <w:proofErr w:type="spellStart"/>
      <w:r>
        <w:rPr>
          <w:sz w:val="24"/>
          <w:szCs w:val="24"/>
        </w:rPr>
        <w:t>masih</w:t>
      </w:r>
      <w:proofErr w:type="spellEnd"/>
      <w:r>
        <w:rPr>
          <w:sz w:val="24"/>
          <w:szCs w:val="24"/>
        </w:rPr>
        <w:t xml:space="preserve"> </w:t>
      </w:r>
      <w:proofErr w:type="spellStart"/>
      <w:r>
        <w:rPr>
          <w:sz w:val="24"/>
          <w:szCs w:val="24"/>
        </w:rPr>
        <w:t>dilakukan</w:t>
      </w:r>
      <w:proofErr w:type="spellEnd"/>
      <w:r>
        <w:rPr>
          <w:sz w:val="24"/>
          <w:szCs w:val="24"/>
        </w:rPr>
        <w:t xml:space="preserve"> </w:t>
      </w:r>
      <w:proofErr w:type="spellStart"/>
      <w:r>
        <w:rPr>
          <w:sz w:val="24"/>
          <w:szCs w:val="24"/>
        </w:rPr>
        <w:t>secara</w:t>
      </w:r>
      <w:proofErr w:type="spellEnd"/>
      <w:r>
        <w:rPr>
          <w:sz w:val="24"/>
          <w:szCs w:val="24"/>
        </w:rPr>
        <w:t xml:space="preserve"> manual </w:t>
      </w:r>
      <w:proofErr w:type="spellStart"/>
      <w:r>
        <w:rPr>
          <w:sz w:val="24"/>
          <w:szCs w:val="24"/>
        </w:rPr>
        <w:t>menggunakan</w:t>
      </w:r>
      <w:proofErr w:type="spellEnd"/>
      <w:r>
        <w:rPr>
          <w:sz w:val="24"/>
          <w:szCs w:val="24"/>
        </w:rPr>
        <w:t xml:space="preserve"> Microsoft excel </w:t>
      </w:r>
      <w:proofErr w:type="spellStart"/>
      <w:r>
        <w:rPr>
          <w:sz w:val="24"/>
          <w:szCs w:val="24"/>
        </w:rPr>
        <w:t>ditransformasikan</w:t>
      </w:r>
      <w:proofErr w:type="spellEnd"/>
      <w:r>
        <w:rPr>
          <w:sz w:val="24"/>
          <w:szCs w:val="24"/>
        </w:rPr>
        <w:t xml:space="preserve"> </w:t>
      </w:r>
      <w:proofErr w:type="spellStart"/>
      <w:r>
        <w:rPr>
          <w:sz w:val="24"/>
          <w:szCs w:val="24"/>
        </w:rPr>
        <w:t>kedalam</w:t>
      </w:r>
      <w:proofErr w:type="spellEnd"/>
      <w:r>
        <w:rPr>
          <w:sz w:val="24"/>
          <w:szCs w:val="24"/>
        </w:rPr>
        <w:t xml:space="preserve"> </w:t>
      </w:r>
      <w:proofErr w:type="spellStart"/>
      <w:r>
        <w:rPr>
          <w:sz w:val="24"/>
          <w:szCs w:val="24"/>
        </w:rPr>
        <w:t>sistem</w:t>
      </w:r>
      <w:proofErr w:type="spellEnd"/>
      <w:r>
        <w:rPr>
          <w:sz w:val="24"/>
          <w:szCs w:val="24"/>
        </w:rPr>
        <w:t xml:space="preserve"> digital </w:t>
      </w:r>
      <w:proofErr w:type="spellStart"/>
      <w:r>
        <w:rPr>
          <w:sz w:val="24"/>
          <w:szCs w:val="24"/>
        </w:rPr>
        <w:t>berbasis</w:t>
      </w:r>
      <w:proofErr w:type="spellEnd"/>
      <w:r>
        <w:rPr>
          <w:sz w:val="24"/>
          <w:szCs w:val="24"/>
        </w:rPr>
        <w:t xml:space="preserve"> web yang </w:t>
      </w:r>
      <w:proofErr w:type="spellStart"/>
      <w:r>
        <w:rPr>
          <w:sz w:val="24"/>
          <w:szCs w:val="24"/>
        </w:rPr>
        <w:t>dapat</w:t>
      </w:r>
      <w:proofErr w:type="spellEnd"/>
      <w:r>
        <w:rPr>
          <w:sz w:val="24"/>
          <w:szCs w:val="24"/>
        </w:rPr>
        <w:t xml:space="preserve"> </w:t>
      </w:r>
      <w:proofErr w:type="spellStart"/>
      <w:r>
        <w:rPr>
          <w:sz w:val="24"/>
          <w:szCs w:val="24"/>
        </w:rPr>
        <w:t>diakses</w:t>
      </w:r>
      <w:proofErr w:type="spellEnd"/>
      <w:r>
        <w:rPr>
          <w:sz w:val="24"/>
          <w:szCs w:val="24"/>
        </w:rPr>
        <w:t xml:space="preserve"> di </w:t>
      </w:r>
      <w:proofErr w:type="spellStart"/>
      <w:r>
        <w:rPr>
          <w:sz w:val="24"/>
          <w:szCs w:val="24"/>
        </w:rPr>
        <w:t>lebih</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satu</w:t>
      </w:r>
      <w:proofErr w:type="spellEnd"/>
      <w:r>
        <w:rPr>
          <w:sz w:val="24"/>
          <w:szCs w:val="24"/>
        </w:rPr>
        <w:t xml:space="preserve"> </w:t>
      </w:r>
      <w:proofErr w:type="spellStart"/>
      <w:r>
        <w:rPr>
          <w:sz w:val="24"/>
          <w:szCs w:val="24"/>
        </w:rPr>
        <w:t>perangkat</w:t>
      </w:r>
      <w:proofErr w:type="spellEnd"/>
      <w:r>
        <w:rPr>
          <w:sz w:val="24"/>
          <w:szCs w:val="24"/>
        </w:rPr>
        <w:t xml:space="preserve">, </w:t>
      </w:r>
      <w:proofErr w:type="spellStart"/>
      <w:r>
        <w:rPr>
          <w:sz w:val="24"/>
          <w:szCs w:val="24"/>
        </w:rPr>
        <w:t>terstruktur</w:t>
      </w:r>
      <w:proofErr w:type="spellEnd"/>
      <w:r>
        <w:rPr>
          <w:sz w:val="24"/>
          <w:szCs w:val="24"/>
        </w:rPr>
        <w:t xml:space="preserve">, </w:t>
      </w:r>
      <w:proofErr w:type="spellStart"/>
      <w:r>
        <w:rPr>
          <w:sz w:val="24"/>
          <w:szCs w:val="24"/>
        </w:rPr>
        <w:t>efektif</w:t>
      </w:r>
      <w:proofErr w:type="spellEnd"/>
      <w:r>
        <w:rPr>
          <w:sz w:val="24"/>
          <w:szCs w:val="24"/>
        </w:rPr>
        <w:t xml:space="preserve">, dan </w:t>
      </w:r>
      <w:proofErr w:type="spellStart"/>
      <w:r>
        <w:rPr>
          <w:sz w:val="24"/>
          <w:szCs w:val="24"/>
        </w:rPr>
        <w:t>efesien</w:t>
      </w:r>
      <w:proofErr w:type="spellEnd"/>
      <w:r>
        <w:rPr>
          <w:sz w:val="24"/>
          <w:szCs w:val="24"/>
        </w:rPr>
        <w:t xml:space="preserve">, </w:t>
      </w:r>
      <w:proofErr w:type="spellStart"/>
      <w:r>
        <w:rPr>
          <w:sz w:val="24"/>
          <w:szCs w:val="24"/>
        </w:rPr>
        <w:t>memudahkan</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pengawasannya</w:t>
      </w:r>
      <w:proofErr w:type="spellEnd"/>
      <w:r>
        <w:rPr>
          <w:sz w:val="24"/>
          <w:szCs w:val="24"/>
        </w:rPr>
        <w:t xml:space="preserve">, </w:t>
      </w:r>
      <w:proofErr w:type="spellStart"/>
      <w:r>
        <w:rPr>
          <w:sz w:val="24"/>
          <w:szCs w:val="24"/>
        </w:rPr>
        <w:t>serta</w:t>
      </w:r>
      <w:proofErr w:type="spellEnd"/>
      <w:r>
        <w:rPr>
          <w:sz w:val="24"/>
          <w:szCs w:val="24"/>
        </w:rPr>
        <w:t xml:space="preserve"> </w:t>
      </w:r>
      <w:proofErr w:type="spellStart"/>
      <w:r>
        <w:rPr>
          <w:sz w:val="24"/>
          <w:szCs w:val="24"/>
        </w:rPr>
        <w:t>mempermudah</w:t>
      </w:r>
      <w:proofErr w:type="spellEnd"/>
      <w:r>
        <w:rPr>
          <w:sz w:val="24"/>
          <w:szCs w:val="24"/>
        </w:rPr>
        <w:t xml:space="preserve"> </w:t>
      </w:r>
      <w:proofErr w:type="spellStart"/>
      <w:r>
        <w:rPr>
          <w:sz w:val="24"/>
          <w:szCs w:val="24"/>
        </w:rPr>
        <w:t>petugas</w:t>
      </w:r>
      <w:proofErr w:type="spellEnd"/>
      <w:r>
        <w:rPr>
          <w:sz w:val="24"/>
          <w:szCs w:val="24"/>
        </w:rPr>
        <w:t xml:space="preserve"> TIKKIM </w:t>
      </w:r>
      <w:proofErr w:type="spellStart"/>
      <w:r>
        <w:rPr>
          <w:sz w:val="24"/>
          <w:szCs w:val="24"/>
        </w:rPr>
        <w:t>dalam</w:t>
      </w:r>
      <w:proofErr w:type="spellEnd"/>
      <w:r>
        <w:rPr>
          <w:sz w:val="24"/>
          <w:szCs w:val="24"/>
        </w:rPr>
        <w:t xml:space="preserve"> </w:t>
      </w:r>
      <w:proofErr w:type="spellStart"/>
      <w:r>
        <w:rPr>
          <w:sz w:val="24"/>
          <w:szCs w:val="24"/>
        </w:rPr>
        <w:t>pencarian</w:t>
      </w:r>
      <w:proofErr w:type="spellEnd"/>
      <w:r>
        <w:rPr>
          <w:sz w:val="24"/>
          <w:szCs w:val="24"/>
        </w:rPr>
        <w:t xml:space="preserve"> data </w:t>
      </w:r>
      <w:proofErr w:type="spellStart"/>
      <w:r>
        <w:rPr>
          <w:sz w:val="24"/>
          <w:szCs w:val="24"/>
        </w:rPr>
        <w:t>arsip</w:t>
      </w:r>
      <w:proofErr w:type="spellEnd"/>
      <w:r>
        <w:rPr>
          <w:sz w:val="24"/>
          <w:szCs w:val="24"/>
        </w:rPr>
        <w:t xml:space="preserve"> </w:t>
      </w:r>
      <w:proofErr w:type="spellStart"/>
      <w:r>
        <w:rPr>
          <w:sz w:val="24"/>
          <w:szCs w:val="24"/>
        </w:rPr>
        <w:t>keimigrasian</w:t>
      </w:r>
      <w:proofErr w:type="spellEnd"/>
      <w:r>
        <w:rPr>
          <w:sz w:val="24"/>
          <w:szCs w:val="24"/>
        </w:rPr>
        <w:t xml:space="preserve"> yang </w:t>
      </w:r>
      <w:proofErr w:type="spellStart"/>
      <w:r>
        <w:rPr>
          <w:sz w:val="24"/>
          <w:szCs w:val="24"/>
        </w:rPr>
        <w:t>dibutuhkan</w:t>
      </w:r>
      <w:proofErr w:type="spellEnd"/>
      <w:r>
        <w:rPr>
          <w:sz w:val="24"/>
          <w:szCs w:val="24"/>
        </w:rPr>
        <w:t xml:space="preserve"> oleh </w:t>
      </w:r>
      <w:proofErr w:type="spellStart"/>
      <w:r>
        <w:rPr>
          <w:sz w:val="24"/>
          <w:szCs w:val="24"/>
        </w:rPr>
        <w:t>petugas</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bidang</w:t>
      </w:r>
      <w:proofErr w:type="spellEnd"/>
      <w:r>
        <w:rPr>
          <w:sz w:val="24"/>
          <w:szCs w:val="24"/>
        </w:rPr>
        <w:t xml:space="preserve"> lain </w:t>
      </w:r>
      <w:proofErr w:type="spellStart"/>
      <w:r>
        <w:rPr>
          <w:sz w:val="24"/>
          <w:szCs w:val="24"/>
        </w:rPr>
        <w:t>maupun</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masyarakat</w:t>
      </w:r>
      <w:proofErr w:type="spellEnd"/>
      <w:r>
        <w:rPr>
          <w:sz w:val="24"/>
          <w:szCs w:val="24"/>
        </w:rPr>
        <w:t>.</w:t>
      </w:r>
    </w:p>
    <w:p w14:paraId="362F0498" w14:textId="2E3E8ADB" w:rsidR="0048186F" w:rsidRDefault="00000000" w:rsidP="00413FF7">
      <w:pPr>
        <w:jc w:val="both"/>
        <w:rPr>
          <w:sz w:val="24"/>
          <w:szCs w:val="24"/>
        </w:rPr>
      </w:pPr>
      <w:proofErr w:type="spellStart"/>
      <w:r>
        <w:rPr>
          <w:sz w:val="24"/>
          <w:szCs w:val="24"/>
        </w:rPr>
        <w:t>Inovasi</w:t>
      </w:r>
      <w:proofErr w:type="spellEnd"/>
      <w:r>
        <w:rPr>
          <w:sz w:val="24"/>
          <w:szCs w:val="24"/>
        </w:rPr>
        <w:t xml:space="preserve"> SIRAPI KOTIM juga </w:t>
      </w:r>
      <w:proofErr w:type="spellStart"/>
      <w:r>
        <w:rPr>
          <w:sz w:val="24"/>
          <w:szCs w:val="24"/>
        </w:rPr>
        <w:t>dapat</w:t>
      </w:r>
      <w:proofErr w:type="spellEnd"/>
      <w:r>
        <w:rPr>
          <w:sz w:val="24"/>
          <w:szCs w:val="24"/>
        </w:rPr>
        <w:t xml:space="preserve"> </w:t>
      </w:r>
      <w:proofErr w:type="spellStart"/>
      <w:r>
        <w:rPr>
          <w:sz w:val="24"/>
          <w:szCs w:val="24"/>
        </w:rPr>
        <w:t>dilanjutkan</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berkala</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menyesuaikan</w:t>
      </w:r>
      <w:proofErr w:type="spellEnd"/>
      <w:r>
        <w:rPr>
          <w:sz w:val="24"/>
          <w:szCs w:val="24"/>
        </w:rPr>
        <w:t xml:space="preserve"> </w:t>
      </w:r>
      <w:proofErr w:type="spellStart"/>
      <w:r>
        <w:rPr>
          <w:sz w:val="24"/>
          <w:szCs w:val="24"/>
        </w:rPr>
        <w:t>perkembangan</w:t>
      </w:r>
      <w:proofErr w:type="spellEnd"/>
      <w:r>
        <w:rPr>
          <w:sz w:val="24"/>
          <w:szCs w:val="24"/>
        </w:rPr>
        <w:t xml:space="preserve"> </w:t>
      </w:r>
      <w:proofErr w:type="spellStart"/>
      <w:r>
        <w:rPr>
          <w:sz w:val="24"/>
          <w:szCs w:val="24"/>
        </w:rPr>
        <w:t>teknologi</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mengembangkan</w:t>
      </w:r>
      <w:proofErr w:type="spellEnd"/>
      <w:r>
        <w:rPr>
          <w:sz w:val="24"/>
          <w:szCs w:val="24"/>
        </w:rPr>
        <w:t xml:space="preserve"> </w:t>
      </w:r>
      <w:proofErr w:type="spellStart"/>
      <w:r>
        <w:rPr>
          <w:sz w:val="24"/>
          <w:szCs w:val="24"/>
        </w:rPr>
        <w:t>fitur</w:t>
      </w:r>
      <w:proofErr w:type="spellEnd"/>
      <w:r>
        <w:rPr>
          <w:sz w:val="24"/>
          <w:szCs w:val="24"/>
        </w:rPr>
        <w:t xml:space="preserve"> </w:t>
      </w:r>
      <w:proofErr w:type="spellStart"/>
      <w:r>
        <w:rPr>
          <w:sz w:val="24"/>
          <w:szCs w:val="24"/>
        </w:rPr>
        <w:t>sesuai</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kebutuhan</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pelaksanaan</w:t>
      </w:r>
      <w:proofErr w:type="spellEnd"/>
      <w:r>
        <w:rPr>
          <w:sz w:val="24"/>
          <w:szCs w:val="24"/>
        </w:rPr>
        <w:t xml:space="preserve"> tata </w:t>
      </w:r>
      <w:proofErr w:type="spellStart"/>
      <w:r>
        <w:rPr>
          <w:sz w:val="24"/>
          <w:szCs w:val="24"/>
        </w:rPr>
        <w:t>kelola</w:t>
      </w:r>
      <w:proofErr w:type="spellEnd"/>
      <w:r>
        <w:rPr>
          <w:sz w:val="24"/>
          <w:szCs w:val="24"/>
        </w:rPr>
        <w:t xml:space="preserve"> </w:t>
      </w:r>
      <w:proofErr w:type="spellStart"/>
      <w:r>
        <w:rPr>
          <w:sz w:val="24"/>
          <w:szCs w:val="24"/>
        </w:rPr>
        <w:t>arsip</w:t>
      </w:r>
      <w:proofErr w:type="spellEnd"/>
      <w:r>
        <w:rPr>
          <w:sz w:val="24"/>
          <w:szCs w:val="24"/>
        </w:rPr>
        <w:t xml:space="preserve"> </w:t>
      </w:r>
      <w:proofErr w:type="spellStart"/>
      <w:r>
        <w:rPr>
          <w:sz w:val="24"/>
          <w:szCs w:val="24"/>
        </w:rPr>
        <w:t>keimigrasian</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pengembangan</w:t>
      </w:r>
      <w:proofErr w:type="spellEnd"/>
      <w:r>
        <w:rPr>
          <w:sz w:val="24"/>
          <w:szCs w:val="24"/>
        </w:rPr>
        <w:t xml:space="preserve"> </w:t>
      </w:r>
      <w:proofErr w:type="spellStart"/>
      <w:r>
        <w:rPr>
          <w:sz w:val="24"/>
          <w:szCs w:val="24"/>
        </w:rPr>
        <w:t>inovasi</w:t>
      </w:r>
      <w:proofErr w:type="spellEnd"/>
      <w:r>
        <w:rPr>
          <w:sz w:val="24"/>
          <w:szCs w:val="24"/>
        </w:rPr>
        <w:t xml:space="preserve"> SIRAPI KOTIM </w:t>
      </w:r>
      <w:proofErr w:type="spellStart"/>
      <w:r>
        <w:rPr>
          <w:sz w:val="24"/>
          <w:szCs w:val="24"/>
        </w:rPr>
        <w:t>diharapkan</w:t>
      </w:r>
      <w:proofErr w:type="spellEnd"/>
      <w:r>
        <w:rPr>
          <w:sz w:val="24"/>
          <w:szCs w:val="24"/>
        </w:rPr>
        <w:t xml:space="preserve"> </w:t>
      </w:r>
      <w:proofErr w:type="spellStart"/>
      <w:r>
        <w:rPr>
          <w:sz w:val="24"/>
          <w:szCs w:val="24"/>
        </w:rPr>
        <w:t>bisa</w:t>
      </w:r>
      <w:proofErr w:type="spellEnd"/>
      <w:r>
        <w:rPr>
          <w:sz w:val="24"/>
          <w:szCs w:val="24"/>
        </w:rPr>
        <w:t xml:space="preserve"> </w:t>
      </w:r>
      <w:proofErr w:type="spellStart"/>
      <w:r>
        <w:rPr>
          <w:sz w:val="24"/>
          <w:szCs w:val="24"/>
        </w:rPr>
        <w:t>diterapkan</w:t>
      </w:r>
      <w:proofErr w:type="spellEnd"/>
      <w:r>
        <w:rPr>
          <w:sz w:val="24"/>
          <w:szCs w:val="24"/>
        </w:rPr>
        <w:t>/</w:t>
      </w:r>
      <w:proofErr w:type="spellStart"/>
      <w:r>
        <w:rPr>
          <w:sz w:val="24"/>
          <w:szCs w:val="24"/>
        </w:rPr>
        <w:t>diaplikasikan</w:t>
      </w:r>
      <w:proofErr w:type="spellEnd"/>
      <w:r>
        <w:rPr>
          <w:sz w:val="24"/>
          <w:szCs w:val="24"/>
        </w:rPr>
        <w:t xml:space="preserve"> pada </w:t>
      </w:r>
      <w:proofErr w:type="spellStart"/>
      <w:r>
        <w:rPr>
          <w:sz w:val="24"/>
          <w:szCs w:val="24"/>
        </w:rPr>
        <w:t>instansi</w:t>
      </w:r>
      <w:proofErr w:type="spellEnd"/>
      <w:r>
        <w:rPr>
          <w:sz w:val="24"/>
          <w:szCs w:val="24"/>
        </w:rPr>
        <w:t xml:space="preserve"> yang </w:t>
      </w:r>
      <w:proofErr w:type="spellStart"/>
      <w:r>
        <w:rPr>
          <w:sz w:val="24"/>
          <w:szCs w:val="24"/>
        </w:rPr>
        <w:t>mempunyai</w:t>
      </w:r>
      <w:proofErr w:type="spellEnd"/>
      <w:r>
        <w:rPr>
          <w:sz w:val="24"/>
          <w:szCs w:val="24"/>
        </w:rPr>
        <w:t xml:space="preserve"> </w:t>
      </w:r>
      <w:proofErr w:type="spellStart"/>
      <w:r>
        <w:rPr>
          <w:sz w:val="24"/>
          <w:szCs w:val="24"/>
        </w:rPr>
        <w:t>masalah</w:t>
      </w:r>
      <w:proofErr w:type="spellEnd"/>
      <w:r>
        <w:rPr>
          <w:sz w:val="24"/>
          <w:szCs w:val="24"/>
        </w:rPr>
        <w:t xml:space="preserve"> </w:t>
      </w:r>
      <w:proofErr w:type="spellStart"/>
      <w:r>
        <w:rPr>
          <w:sz w:val="24"/>
          <w:szCs w:val="24"/>
        </w:rPr>
        <w:t>terhadap</w:t>
      </w:r>
      <w:proofErr w:type="spellEnd"/>
      <w:r>
        <w:rPr>
          <w:sz w:val="24"/>
          <w:szCs w:val="24"/>
        </w:rPr>
        <w:t xml:space="preserve"> </w:t>
      </w:r>
      <w:proofErr w:type="spellStart"/>
      <w:r>
        <w:rPr>
          <w:sz w:val="24"/>
          <w:szCs w:val="24"/>
        </w:rPr>
        <w:t>pengelolaan</w:t>
      </w:r>
      <w:proofErr w:type="spellEnd"/>
      <w:r>
        <w:rPr>
          <w:sz w:val="24"/>
          <w:szCs w:val="24"/>
        </w:rPr>
        <w:t xml:space="preserve"> data </w:t>
      </w:r>
      <w:proofErr w:type="spellStart"/>
      <w:r>
        <w:rPr>
          <w:sz w:val="24"/>
          <w:szCs w:val="24"/>
        </w:rPr>
        <w:t>arsip</w:t>
      </w:r>
      <w:proofErr w:type="spellEnd"/>
      <w:r>
        <w:rPr>
          <w:sz w:val="24"/>
          <w:szCs w:val="24"/>
        </w:rPr>
        <w:t>.</w:t>
      </w:r>
    </w:p>
    <w:sectPr w:rsidR="0048186F">
      <w:pgSz w:w="12240" w:h="15840"/>
      <w:pgMar w:top="1701" w:right="1701" w:bottom="1701"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CAA48" w14:textId="77777777" w:rsidR="000C0381" w:rsidRDefault="000C0381">
      <w:pPr>
        <w:spacing w:line="240" w:lineRule="auto"/>
      </w:pPr>
      <w:r>
        <w:separator/>
      </w:r>
    </w:p>
  </w:endnote>
  <w:endnote w:type="continuationSeparator" w:id="0">
    <w:p w14:paraId="056053CF" w14:textId="77777777" w:rsidR="000C0381" w:rsidRDefault="000C03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BE19E" w14:textId="77777777" w:rsidR="000570A3" w:rsidRDefault="000570A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C256C" w14:textId="77777777" w:rsidR="000C0381" w:rsidRDefault="000C0381">
      <w:pPr>
        <w:spacing w:after="0"/>
      </w:pPr>
      <w:r>
        <w:separator/>
      </w:r>
    </w:p>
  </w:footnote>
  <w:footnote w:type="continuationSeparator" w:id="0">
    <w:p w14:paraId="1DEEACB0" w14:textId="77777777" w:rsidR="000C0381" w:rsidRDefault="000C038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ADE27D9"/>
    <w:multiLevelType w:val="multilevel"/>
    <w:tmpl w:val="D9F4D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265863"/>
    <w:multiLevelType w:val="multilevel"/>
    <w:tmpl w:val="1F42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AF2CC"/>
    <w:multiLevelType w:val="singleLevel"/>
    <w:tmpl w:val="251AF2CC"/>
    <w:lvl w:ilvl="0">
      <w:start w:val="1"/>
      <w:numFmt w:val="lowerLetter"/>
      <w:suff w:val="space"/>
      <w:lvlText w:val="%1."/>
      <w:lvlJc w:val="left"/>
    </w:lvl>
  </w:abstractNum>
  <w:abstractNum w:abstractNumId="9" w15:restartNumberingAfterBreak="0">
    <w:nsid w:val="264977D9"/>
    <w:multiLevelType w:val="multilevel"/>
    <w:tmpl w:val="2AA8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E6C8B"/>
    <w:multiLevelType w:val="multilevel"/>
    <w:tmpl w:val="DE227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2D78FE"/>
    <w:multiLevelType w:val="singleLevel"/>
    <w:tmpl w:val="342D78FE"/>
    <w:lvl w:ilvl="0">
      <w:start w:val="1"/>
      <w:numFmt w:val="decimal"/>
      <w:lvlText w:val="%1."/>
      <w:lvlJc w:val="left"/>
      <w:pPr>
        <w:tabs>
          <w:tab w:val="left" w:pos="425"/>
        </w:tabs>
        <w:ind w:left="425" w:hanging="425"/>
      </w:pPr>
      <w:rPr>
        <w:rFonts w:hint="default"/>
      </w:rPr>
    </w:lvl>
  </w:abstractNum>
  <w:abstractNum w:abstractNumId="12" w15:restartNumberingAfterBreak="0">
    <w:nsid w:val="34C076B0"/>
    <w:multiLevelType w:val="multilevel"/>
    <w:tmpl w:val="28A0F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7752C4"/>
    <w:multiLevelType w:val="multilevel"/>
    <w:tmpl w:val="477752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4A8B7666"/>
    <w:multiLevelType w:val="multilevel"/>
    <w:tmpl w:val="DF76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D70F4"/>
    <w:multiLevelType w:val="multilevel"/>
    <w:tmpl w:val="5B8D70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0AD1F8F"/>
    <w:multiLevelType w:val="multilevel"/>
    <w:tmpl w:val="C98A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4334DE"/>
    <w:multiLevelType w:val="multilevel"/>
    <w:tmpl w:val="D752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25E98"/>
    <w:multiLevelType w:val="multilevel"/>
    <w:tmpl w:val="54B88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A2188A"/>
    <w:multiLevelType w:val="multilevel"/>
    <w:tmpl w:val="4A4A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303502">
    <w:abstractNumId w:val="5"/>
  </w:num>
  <w:num w:numId="2" w16cid:durableId="312637339">
    <w:abstractNumId w:val="3"/>
  </w:num>
  <w:num w:numId="3" w16cid:durableId="299581734">
    <w:abstractNumId w:val="2"/>
  </w:num>
  <w:num w:numId="4" w16cid:durableId="1814248519">
    <w:abstractNumId w:val="4"/>
  </w:num>
  <w:num w:numId="5" w16cid:durableId="1689796727">
    <w:abstractNumId w:val="1"/>
  </w:num>
  <w:num w:numId="6" w16cid:durableId="1051029794">
    <w:abstractNumId w:val="0"/>
  </w:num>
  <w:num w:numId="7" w16cid:durableId="2094473851">
    <w:abstractNumId w:val="11"/>
  </w:num>
  <w:num w:numId="8" w16cid:durableId="763575917">
    <w:abstractNumId w:val="8"/>
  </w:num>
  <w:num w:numId="9" w16cid:durableId="1258172209">
    <w:abstractNumId w:val="15"/>
  </w:num>
  <w:num w:numId="10" w16cid:durableId="1514539105">
    <w:abstractNumId w:val="13"/>
  </w:num>
  <w:num w:numId="11" w16cid:durableId="782502451">
    <w:abstractNumId w:val="18"/>
  </w:num>
  <w:num w:numId="12" w16cid:durableId="303196128">
    <w:abstractNumId w:val="10"/>
  </w:num>
  <w:num w:numId="13" w16cid:durableId="345136541">
    <w:abstractNumId w:val="16"/>
  </w:num>
  <w:num w:numId="14" w16cid:durableId="1107315415">
    <w:abstractNumId w:val="7"/>
  </w:num>
  <w:num w:numId="15" w16cid:durableId="1682665230">
    <w:abstractNumId w:val="6"/>
  </w:num>
  <w:num w:numId="16" w16cid:durableId="1148009939">
    <w:abstractNumId w:val="12"/>
  </w:num>
  <w:num w:numId="17" w16cid:durableId="25102556">
    <w:abstractNumId w:val="19"/>
  </w:num>
  <w:num w:numId="18" w16cid:durableId="352534046">
    <w:abstractNumId w:val="17"/>
  </w:num>
  <w:num w:numId="19" w16cid:durableId="150798588">
    <w:abstractNumId w:val="9"/>
  </w:num>
  <w:num w:numId="20" w16cid:durableId="11065855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1D7B"/>
    <w:rsid w:val="000127D4"/>
    <w:rsid w:val="00034391"/>
    <w:rsid w:val="00034616"/>
    <w:rsid w:val="00035CD8"/>
    <w:rsid w:val="0005141E"/>
    <w:rsid w:val="000570A3"/>
    <w:rsid w:val="0006063C"/>
    <w:rsid w:val="00061D32"/>
    <w:rsid w:val="00091F02"/>
    <w:rsid w:val="000A58C2"/>
    <w:rsid w:val="000B1099"/>
    <w:rsid w:val="000C0381"/>
    <w:rsid w:val="000C568F"/>
    <w:rsid w:val="000F084F"/>
    <w:rsid w:val="000F48E8"/>
    <w:rsid w:val="00111100"/>
    <w:rsid w:val="00113A0A"/>
    <w:rsid w:val="00126C84"/>
    <w:rsid w:val="001338F8"/>
    <w:rsid w:val="0015074B"/>
    <w:rsid w:val="00161686"/>
    <w:rsid w:val="001A4C6D"/>
    <w:rsid w:val="001C1B0D"/>
    <w:rsid w:val="001C7F85"/>
    <w:rsid w:val="001D3A88"/>
    <w:rsid w:val="001E38EC"/>
    <w:rsid w:val="001F108B"/>
    <w:rsid w:val="00201B28"/>
    <w:rsid w:val="00203E19"/>
    <w:rsid w:val="002051E6"/>
    <w:rsid w:val="0020579C"/>
    <w:rsid w:val="00220D89"/>
    <w:rsid w:val="002212E4"/>
    <w:rsid w:val="00221831"/>
    <w:rsid w:val="0022413F"/>
    <w:rsid w:val="002746E6"/>
    <w:rsid w:val="002759D3"/>
    <w:rsid w:val="00281470"/>
    <w:rsid w:val="002829DC"/>
    <w:rsid w:val="00287EC8"/>
    <w:rsid w:val="00292F6E"/>
    <w:rsid w:val="0029639D"/>
    <w:rsid w:val="00297663"/>
    <w:rsid w:val="002C1973"/>
    <w:rsid w:val="002D48AB"/>
    <w:rsid w:val="002E782D"/>
    <w:rsid w:val="002F11DA"/>
    <w:rsid w:val="002F14B6"/>
    <w:rsid w:val="002F426E"/>
    <w:rsid w:val="002F743D"/>
    <w:rsid w:val="0030471C"/>
    <w:rsid w:val="0031231F"/>
    <w:rsid w:val="00324B45"/>
    <w:rsid w:val="00326F90"/>
    <w:rsid w:val="00331319"/>
    <w:rsid w:val="003403DD"/>
    <w:rsid w:val="003455C9"/>
    <w:rsid w:val="003609F7"/>
    <w:rsid w:val="003622B8"/>
    <w:rsid w:val="00383638"/>
    <w:rsid w:val="003B5AD8"/>
    <w:rsid w:val="003C164F"/>
    <w:rsid w:val="003D3796"/>
    <w:rsid w:val="003E2ECA"/>
    <w:rsid w:val="003F434B"/>
    <w:rsid w:val="00402F9A"/>
    <w:rsid w:val="00413FF7"/>
    <w:rsid w:val="00442D56"/>
    <w:rsid w:val="0044417C"/>
    <w:rsid w:val="00466CC8"/>
    <w:rsid w:val="0047501A"/>
    <w:rsid w:val="0048186F"/>
    <w:rsid w:val="004863A9"/>
    <w:rsid w:val="004A686C"/>
    <w:rsid w:val="004B5C38"/>
    <w:rsid w:val="004D5CCA"/>
    <w:rsid w:val="004E3DCF"/>
    <w:rsid w:val="004F04AF"/>
    <w:rsid w:val="005052C7"/>
    <w:rsid w:val="00516DAA"/>
    <w:rsid w:val="005322EF"/>
    <w:rsid w:val="00544C1F"/>
    <w:rsid w:val="00553B7F"/>
    <w:rsid w:val="00565A23"/>
    <w:rsid w:val="005907BE"/>
    <w:rsid w:val="00591CD2"/>
    <w:rsid w:val="005951A4"/>
    <w:rsid w:val="005A4822"/>
    <w:rsid w:val="005A7254"/>
    <w:rsid w:val="005C05EB"/>
    <w:rsid w:val="005E3602"/>
    <w:rsid w:val="005E4DB4"/>
    <w:rsid w:val="005E6180"/>
    <w:rsid w:val="005E641A"/>
    <w:rsid w:val="00611D15"/>
    <w:rsid w:val="006178E6"/>
    <w:rsid w:val="006212CC"/>
    <w:rsid w:val="00637964"/>
    <w:rsid w:val="00641D32"/>
    <w:rsid w:val="00643253"/>
    <w:rsid w:val="00651643"/>
    <w:rsid w:val="00661250"/>
    <w:rsid w:val="006639EB"/>
    <w:rsid w:val="00686A68"/>
    <w:rsid w:val="00687FE3"/>
    <w:rsid w:val="006B6EAA"/>
    <w:rsid w:val="006D53B2"/>
    <w:rsid w:val="006E26DA"/>
    <w:rsid w:val="006F491D"/>
    <w:rsid w:val="00724561"/>
    <w:rsid w:val="0072743F"/>
    <w:rsid w:val="007506B5"/>
    <w:rsid w:val="00776263"/>
    <w:rsid w:val="00785677"/>
    <w:rsid w:val="007B067D"/>
    <w:rsid w:val="007B158E"/>
    <w:rsid w:val="007B31A0"/>
    <w:rsid w:val="007C2753"/>
    <w:rsid w:val="007C4198"/>
    <w:rsid w:val="007D4A1C"/>
    <w:rsid w:val="007D4CA0"/>
    <w:rsid w:val="007E3C6B"/>
    <w:rsid w:val="008103E0"/>
    <w:rsid w:val="00826995"/>
    <w:rsid w:val="0082705A"/>
    <w:rsid w:val="008275D0"/>
    <w:rsid w:val="008416E7"/>
    <w:rsid w:val="0084736F"/>
    <w:rsid w:val="0085361A"/>
    <w:rsid w:val="008543EA"/>
    <w:rsid w:val="008728BC"/>
    <w:rsid w:val="0088452C"/>
    <w:rsid w:val="00895FF6"/>
    <w:rsid w:val="008B49FA"/>
    <w:rsid w:val="008B5D0F"/>
    <w:rsid w:val="008F704B"/>
    <w:rsid w:val="00901D4C"/>
    <w:rsid w:val="00911F90"/>
    <w:rsid w:val="00922E21"/>
    <w:rsid w:val="009363DF"/>
    <w:rsid w:val="00936985"/>
    <w:rsid w:val="00944828"/>
    <w:rsid w:val="009475BD"/>
    <w:rsid w:val="00961B95"/>
    <w:rsid w:val="00963701"/>
    <w:rsid w:val="009652AE"/>
    <w:rsid w:val="00973524"/>
    <w:rsid w:val="0097378C"/>
    <w:rsid w:val="009953A7"/>
    <w:rsid w:val="00997AB9"/>
    <w:rsid w:val="009B2392"/>
    <w:rsid w:val="009C3750"/>
    <w:rsid w:val="009F65D5"/>
    <w:rsid w:val="00A03720"/>
    <w:rsid w:val="00A2183E"/>
    <w:rsid w:val="00A34715"/>
    <w:rsid w:val="00A37344"/>
    <w:rsid w:val="00A50273"/>
    <w:rsid w:val="00A777C9"/>
    <w:rsid w:val="00A8227E"/>
    <w:rsid w:val="00AA1D8D"/>
    <w:rsid w:val="00AC54AA"/>
    <w:rsid w:val="00AC79FB"/>
    <w:rsid w:val="00AD2363"/>
    <w:rsid w:val="00AF5DAA"/>
    <w:rsid w:val="00B0140A"/>
    <w:rsid w:val="00B04785"/>
    <w:rsid w:val="00B102B5"/>
    <w:rsid w:val="00B12D17"/>
    <w:rsid w:val="00B25355"/>
    <w:rsid w:val="00B335B8"/>
    <w:rsid w:val="00B35FB6"/>
    <w:rsid w:val="00B45302"/>
    <w:rsid w:val="00B47730"/>
    <w:rsid w:val="00B6170F"/>
    <w:rsid w:val="00B854CF"/>
    <w:rsid w:val="00B92A08"/>
    <w:rsid w:val="00C07F6B"/>
    <w:rsid w:val="00C1534D"/>
    <w:rsid w:val="00C155E2"/>
    <w:rsid w:val="00C242CF"/>
    <w:rsid w:val="00C52A18"/>
    <w:rsid w:val="00C7125F"/>
    <w:rsid w:val="00C7178D"/>
    <w:rsid w:val="00C73853"/>
    <w:rsid w:val="00C94273"/>
    <w:rsid w:val="00CA42B3"/>
    <w:rsid w:val="00CA7D1E"/>
    <w:rsid w:val="00CB0664"/>
    <w:rsid w:val="00CC2433"/>
    <w:rsid w:val="00CD2D69"/>
    <w:rsid w:val="00CD53A0"/>
    <w:rsid w:val="00CF234B"/>
    <w:rsid w:val="00D021F4"/>
    <w:rsid w:val="00D103CB"/>
    <w:rsid w:val="00D14AFF"/>
    <w:rsid w:val="00D3626A"/>
    <w:rsid w:val="00D5436F"/>
    <w:rsid w:val="00D5443A"/>
    <w:rsid w:val="00D67F2A"/>
    <w:rsid w:val="00D71BE1"/>
    <w:rsid w:val="00D9326A"/>
    <w:rsid w:val="00D95265"/>
    <w:rsid w:val="00D97D30"/>
    <w:rsid w:val="00DA4BB2"/>
    <w:rsid w:val="00DC4BAE"/>
    <w:rsid w:val="00DE1D2C"/>
    <w:rsid w:val="00DE2506"/>
    <w:rsid w:val="00DE2AD0"/>
    <w:rsid w:val="00DE39BC"/>
    <w:rsid w:val="00E4447C"/>
    <w:rsid w:val="00E5030B"/>
    <w:rsid w:val="00E5182A"/>
    <w:rsid w:val="00E54A95"/>
    <w:rsid w:val="00E60966"/>
    <w:rsid w:val="00E61785"/>
    <w:rsid w:val="00E636F2"/>
    <w:rsid w:val="00E67135"/>
    <w:rsid w:val="00E72E2F"/>
    <w:rsid w:val="00E81C77"/>
    <w:rsid w:val="00E9664C"/>
    <w:rsid w:val="00EB3A34"/>
    <w:rsid w:val="00EC715F"/>
    <w:rsid w:val="00ED47DB"/>
    <w:rsid w:val="00F07AE7"/>
    <w:rsid w:val="00F329F1"/>
    <w:rsid w:val="00F43E87"/>
    <w:rsid w:val="00F47E82"/>
    <w:rsid w:val="00F5316E"/>
    <w:rsid w:val="00F70CD7"/>
    <w:rsid w:val="00F7198D"/>
    <w:rsid w:val="00F76BF3"/>
    <w:rsid w:val="00F77C09"/>
    <w:rsid w:val="00F81A77"/>
    <w:rsid w:val="00F8301B"/>
    <w:rsid w:val="00F876B8"/>
    <w:rsid w:val="00F9393C"/>
    <w:rsid w:val="00F967C4"/>
    <w:rsid w:val="00FA4D81"/>
    <w:rsid w:val="00FB1AC4"/>
    <w:rsid w:val="00FB4884"/>
    <w:rsid w:val="00FC2728"/>
    <w:rsid w:val="00FC693F"/>
    <w:rsid w:val="00FE67CE"/>
    <w:rsid w:val="00FF24A5"/>
    <w:rsid w:val="00FF4D2A"/>
    <w:rsid w:val="00FF6CD4"/>
    <w:rsid w:val="00FF7A57"/>
    <w:rsid w:val="2F4C6E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21BE4CE2"/>
  <w14:defaultImageDpi w14:val="330"/>
  <w15:docId w15:val="{AC194A14-DF96-4D6C-8AEE-9A006A397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27E"/>
    <w:pPr>
      <w:spacing w:after="120" w:line="360" w:lineRule="auto"/>
    </w:pPr>
    <w:rPr>
      <w:rFonts w:ascii="Arial" w:eastAsiaTheme="minorEastAsia" w:hAnsi="Arial" w:cstheme="minorBidi"/>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style>
  <w:style w:type="paragraph" w:styleId="BodyText2">
    <w:name w:val="Body Text 2"/>
    <w:basedOn w:val="Normal"/>
    <w:link w:val="BodyText2Char"/>
    <w:uiPriority w:val="99"/>
    <w:unhideWhenUsed/>
    <w:qFormat/>
    <w:pPr>
      <w:spacing w:line="480" w:lineRule="auto"/>
    </w:pPr>
  </w:style>
  <w:style w:type="paragraph" w:styleId="BodyText3">
    <w:name w:val="Body Text 3"/>
    <w:basedOn w:val="Normal"/>
    <w:link w:val="BodyText3Char"/>
    <w:uiPriority w:val="99"/>
    <w:unhideWhenUsed/>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ind w:left="360"/>
      <w:contextualSpacing/>
    </w:pPr>
  </w:style>
  <w:style w:type="paragraph" w:styleId="ListContinue2">
    <w:name w:val="List Continue 2"/>
    <w:basedOn w:val="Normal"/>
    <w:uiPriority w:val="99"/>
    <w:unhideWhenUsed/>
    <w:pPr>
      <w:ind w:left="720"/>
      <w:contextualSpacing/>
    </w:pPr>
  </w:style>
  <w:style w:type="paragraph" w:styleId="ListContinue3">
    <w:name w:val="List Continue 3"/>
    <w:basedOn w:val="Normal"/>
    <w:uiPriority w:val="99"/>
    <w:unhideWhenUsed/>
    <w:pPr>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pdq2pgselectionanchorcontainer">
    <w:name w:val="pdq2pg_selectionanchorcontainer"/>
    <w:basedOn w:val="Normal"/>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2059</Words>
  <Characters>11742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4</cp:revision>
  <dcterms:created xsi:type="dcterms:W3CDTF">2026-09-24T11:02:00Z</dcterms:created>
  <dcterms:modified xsi:type="dcterms:W3CDTF">2026-09-25T09:38:00Z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eyJoZGlkIjoiYjFiZDZhZWQ1NjZkNDk2NWQ5ZTIzZmJmOTU1YzA0NGQiLCJ1c2VySWQiOiI4ODEzMzUzNTEwMzk3In0=</vt:lpwstr>
  </property>
  <property fmtid="{D5CDD505-2E9C-101B-9397-08002B2CF9AE}" pid="3" name="KSOProductBuildVer">
    <vt:lpwstr>1033-12.1.0.28485</vt:lpwstr>
  </property>
  <property fmtid="{D5CDD505-2E9C-101B-9397-08002B2CF9AE}" pid="4" name="ICV">
    <vt:lpwstr>C860968B1B2A4FD382F14A0223F127F4_12</vt:lpwstr>
  </property>
</Properties>
</file>